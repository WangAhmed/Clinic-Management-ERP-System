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7B3E" w:rsidRDefault="00000000" w:rsidP="00A05984">
      <w:pPr>
        <w:pStyle w:val="MainTitle"/>
        <w:jc w:val="center"/>
      </w:pPr>
      <w:r>
        <w:t>Documentation</w:t>
      </w:r>
    </w:p>
    <w:p w:rsidR="00A77B3E" w:rsidRDefault="00000000" w:rsidP="00A05984">
      <w:pPr>
        <w:pStyle w:val="SubTitle"/>
        <w:jc w:val="center"/>
      </w:pPr>
      <w:proofErr w:type="spellStart"/>
      <w:r>
        <w:t>ProvidenceClinics</w:t>
      </w:r>
      <w:proofErr w:type="spellEnd"/>
    </w:p>
    <w:p w:rsidR="00A77B3E" w:rsidRDefault="00A77B3E" w:rsidP="00A05984">
      <w:pPr>
        <w:jc w:val="center"/>
      </w:pPr>
    </w:p>
    <w:p w:rsidR="00A77B3E" w:rsidRDefault="00A77B3E" w:rsidP="00A05984">
      <w:pPr>
        <w:jc w:val="center"/>
      </w:pPr>
    </w:p>
    <w:p w:rsidR="00A77B3E" w:rsidRDefault="00A77B3E" w:rsidP="00A05984">
      <w:pPr>
        <w:jc w:val="center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45"/>
        <w:gridCol w:w="7061"/>
      </w:tblGrid>
      <w:tr w:rsidR="008E18F3"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rPr>
                <w:rStyle w:val="CoverPageProperty"/>
              </w:rPr>
              <w:t>Server</w:t>
            </w:r>
          </w:p>
        </w:tc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t>SQLEXPRESS</w:t>
            </w:r>
          </w:p>
        </w:tc>
      </w:tr>
      <w:tr w:rsidR="008E18F3"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rPr>
                <w:rStyle w:val="CoverPageProperty"/>
              </w:rPr>
              <w:t>Author</w:t>
            </w:r>
          </w:p>
        </w:tc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t>Zeeshan</w:t>
            </w:r>
            <w:r w:rsidR="00A05984">
              <w:t xml:space="preserve"> | Muhammad | Ali Taqi</w:t>
            </w:r>
          </w:p>
        </w:tc>
      </w:tr>
      <w:tr w:rsidR="008E18F3"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rPr>
                <w:rStyle w:val="CoverPageProperty"/>
              </w:rPr>
              <w:t>Created</w:t>
            </w:r>
          </w:p>
        </w:tc>
        <w:tc>
          <w:tcPr>
            <w:tcW w:w="0" w:type="auto"/>
          </w:tcPr>
          <w:p w:rsidR="00A77B3E" w:rsidRDefault="00000000" w:rsidP="00A05984">
            <w:pPr>
              <w:jc w:val="center"/>
            </w:pPr>
            <w:r>
              <w:t>Tuesday, 30 July 2024 2:37:48 am</w:t>
            </w:r>
          </w:p>
        </w:tc>
      </w:tr>
    </w:tbl>
    <w:p w:rsidR="00A77B3E" w:rsidRDefault="00A77B3E" w:rsidP="00A05984">
      <w:pPr>
        <w:jc w:val="center"/>
      </w:pPr>
    </w:p>
    <w:p w:rsidR="00A77B3E" w:rsidRDefault="00A77B3E" w:rsidP="00A05984">
      <w:pPr>
        <w:jc w:val="center"/>
      </w:pPr>
    </w:p>
    <w:p w:rsidR="00A77B3E" w:rsidRDefault="00000000" w:rsidP="00A05984">
      <w:pPr>
        <w:pStyle w:val="Heading1"/>
        <w:jc w:val="center"/>
      </w:pPr>
      <w:r>
        <w:br w:type="page"/>
      </w:r>
      <w:bookmarkStart w:id="0" w:name="_Toc256000000"/>
      <w:r>
        <w:lastRenderedPageBreak/>
        <w:t>Table of Contents</w:t>
      </w:r>
      <w:bookmarkEnd w:id="0"/>
    </w:p>
    <w:p w:rsidR="008E18F3" w:rsidRDefault="00000000">
      <w:pPr>
        <w:pStyle w:val="TOC1"/>
        <w:tabs>
          <w:tab w:val="right" w:leader="dot" w:pos="9396"/>
        </w:tabs>
        <w:rPr>
          <w:rFonts w:ascii="Calibri" w:hAnsi="Calibri"/>
          <w:noProof/>
          <w:sz w:val="22"/>
        </w:rPr>
      </w:pPr>
      <w:r>
        <w:fldChar w:fldCharType="begin"/>
      </w:r>
      <w:r w:rsidR="00A77B3E">
        <w:instrText>TOC \h \z \u</w:instrText>
      </w:r>
      <w:r>
        <w:fldChar w:fldCharType="separate"/>
      </w:r>
      <w:hyperlink w:anchor="_Toc256000000" w:history="1">
        <w:r w:rsidR="00A77B3E">
          <w:rPr>
            <w:rStyle w:val="Hyperlink"/>
          </w:rPr>
          <w:t>Table of Contents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8E18F3" w:rsidRDefault="00000000">
      <w:pPr>
        <w:pStyle w:val="TOC2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01" name="Picture 1000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01" name="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(local)\SQLEXPRESS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8E18F3" w:rsidRDefault="00000000">
      <w:pPr>
        <w:pStyle w:val="TOC3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05" name="Picture 1000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05" name=""/>
                      <pic:cNvPicPr>
                        <a:picLocks noChangeAspect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User databases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8E18F3" w:rsidRDefault="00000000">
      <w:pPr>
        <w:pStyle w:val="TOC4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09" name="Picture 10000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09" name=""/>
                      <pic:cNvPicPr>
                        <a:picLocks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Providence</w:t>
        </w:r>
        <w:r>
          <w:rPr>
            <w:rStyle w:val="Hyperlink"/>
          </w:rPr>
          <w:softHyphen/>
          <w:t>Clinics Database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8E18F3" w:rsidRDefault="00000000">
      <w:pPr>
        <w:pStyle w:val="TOC5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11" name="Picture 1000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1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Tables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13" name="Picture 1000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1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[dbo].[City]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6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21" name="Picture 1000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2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[dbo].[Country]</w:t>
        </w:r>
        <w:r>
          <w:tab/>
        </w:r>
        <w:r>
          <w:fldChar w:fldCharType="begin"/>
        </w:r>
        <w:r>
          <w:instrText xml:space="preserve"> PAGEREF _Toc256000006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7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27" name="Picture 1000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2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[dbo].[e_class]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8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33" name="Picture 1000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3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[dbo].[e_enrollments]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09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49" name="Picture 1000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4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[dbo].[e_lsp]</w:t>
        </w:r>
        <w:r>
          <w:tab/>
        </w:r>
        <w:r>
          <w:fldChar w:fldCharType="begin"/>
        </w:r>
        <w:r>
          <w:instrText xml:space="preserve"> PAGEREF _Toc256000009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0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57" name="Picture 1000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5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[dbo].[e_lsp_type]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63" name="Picture 1000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6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[dbo].[e_staff]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73" name="Picture 1000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7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[dbo].[e_staff_type]</w:t>
        </w:r>
        <w:r>
          <w:tab/>
        </w:r>
        <w:r>
          <w:fldChar w:fldCharType="begin"/>
        </w:r>
        <w:r>
          <w:instrText xml:space="preserve"> PAGEREF _Toc256000012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79" name="Picture 10007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7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[dbo].[e_students]</w:t>
        </w:r>
        <w:r>
          <w:tab/>
        </w:r>
        <w:r>
          <w:fldChar w:fldCharType="begin"/>
        </w:r>
        <w:r>
          <w:instrText xml:space="preserve"> PAGEREF _Toc256000013 \h </w:instrText>
        </w:r>
        <w:r>
          <w:fldChar w:fldCharType="separate"/>
        </w:r>
        <w:r>
          <w:t>24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4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87" name="Picture 1000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8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[dbo].[e_subject]</w:t>
        </w:r>
        <w:r>
          <w:tab/>
        </w:r>
        <w:r>
          <w:fldChar w:fldCharType="begin"/>
        </w:r>
        <w:r>
          <w:instrText xml:space="preserve"> PAGEREF _Toc256000014 \h </w:instrText>
        </w:r>
        <w:r>
          <w:fldChar w:fldCharType="separate"/>
        </w:r>
        <w:r>
          <w:t>26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5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93" name="Picture 1000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9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[dbo].[m_categories]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27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6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099" name="Picture 1000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9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[dbo].[m_customers]</w:t>
        </w:r>
        <w:r>
          <w:tab/>
        </w:r>
        <w:r>
          <w:fldChar w:fldCharType="begin"/>
        </w:r>
        <w:r>
          <w:instrText xml:space="preserve"> PAGEREF _Toc256000016 \h </w:instrText>
        </w:r>
        <w:r>
          <w:fldChar w:fldCharType="separate"/>
        </w:r>
        <w:r>
          <w:t>28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7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07" name="Picture 10010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0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[dbo].[m_medicines]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30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8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19" name="Picture 1001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1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[dbo].[m_order_details]</w:t>
        </w:r>
        <w:r>
          <w:tab/>
        </w:r>
        <w:r>
          <w:fldChar w:fldCharType="begin"/>
        </w:r>
        <w:r>
          <w:instrText xml:space="preserve"> PAGEREF _Toc256000018 \h </w:instrText>
        </w:r>
        <w:r>
          <w:fldChar w:fldCharType="separate"/>
        </w:r>
        <w:r>
          <w:t>32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19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29" name="Picture 1001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2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[dbo].[m_orders]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34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0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37" name="Picture 1001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3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[dbo].[m_suppliers]</w:t>
        </w:r>
        <w:r>
          <w:tab/>
        </w:r>
        <w:r>
          <w:fldChar w:fldCharType="begin"/>
        </w:r>
        <w:r>
          <w:instrText xml:space="preserve"> PAGEREF _Toc256000020 \h </w:instrText>
        </w:r>
        <w:r>
          <w:fldChar w:fldCharType="separate"/>
        </w:r>
        <w:r>
          <w:t>36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43" name="Picture 1001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4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[dbo].[m_types]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38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49" name="Picture 1001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4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[dbo].[Register]</w:t>
        </w:r>
        <w:r>
          <w:tab/>
        </w:r>
        <w:r>
          <w:fldChar w:fldCharType="begin"/>
        </w:r>
        <w:r>
          <w:instrText xml:space="preserve"> PAGEREF _Toc256000022 \h </w:instrText>
        </w:r>
        <w:r>
          <w:fldChar w:fldCharType="separate"/>
        </w:r>
        <w:r>
          <w:t>39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61" name="Picture 1001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6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[dbo].[Register</w:t>
        </w:r>
        <w:r>
          <w:rPr>
            <w:rStyle w:val="Hyperlink"/>
          </w:rPr>
          <w:softHyphen/>
          <w:t>Type]</w:t>
        </w:r>
        <w:r>
          <w:tab/>
        </w:r>
        <w:r>
          <w:fldChar w:fldCharType="begin"/>
        </w:r>
        <w:r>
          <w:instrText xml:space="preserve"> PAGEREF _Toc256000023 \h </w:instrText>
        </w:r>
        <w:r>
          <w:fldChar w:fldCharType="separate"/>
        </w:r>
        <w:r>
          <w:t>41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4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67" name="Picture 1001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6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Appointment]</w:t>
        </w:r>
        <w:r>
          <w:tab/>
        </w:r>
        <w:r>
          <w:fldChar w:fldCharType="begin"/>
        </w:r>
        <w:r>
          <w:instrText xml:space="preserve"> PAGEREF _Toc256000024 \h </w:instrText>
        </w:r>
        <w:r>
          <w:fldChar w:fldCharType="separate"/>
        </w:r>
        <w:r>
          <w:t>42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5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79" name="Picture 10017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7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Appointment</w:t>
        </w:r>
        <w:r>
          <w:rPr>
            <w:rStyle w:val="Hyperlink"/>
          </w:rPr>
          <w:softHyphen/>
          <w:t>Detail]</w:t>
        </w:r>
        <w:r>
          <w:tab/>
        </w:r>
        <w:r>
          <w:fldChar w:fldCharType="begin"/>
        </w:r>
        <w:r>
          <w:instrText xml:space="preserve"> PAGEREF _Toc256000025 \h </w:instrText>
        </w:r>
        <w:r>
          <w:fldChar w:fldCharType="separate"/>
        </w:r>
        <w:r>
          <w:t>45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6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87" name="Picture 10018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8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Category]</w:t>
        </w:r>
        <w:r>
          <w:tab/>
        </w:r>
        <w:r>
          <w:fldChar w:fldCharType="begin"/>
        </w:r>
        <w:r>
          <w:instrText xml:space="preserve"> PAGEREF _Toc256000026 \h </w:instrText>
        </w:r>
        <w:r>
          <w:fldChar w:fldCharType="separate"/>
        </w:r>
        <w:r>
          <w:t>47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7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93" name="Picture 100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9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Contact]</w:t>
        </w:r>
        <w:r>
          <w:tab/>
        </w:r>
        <w:r>
          <w:fldChar w:fldCharType="begin"/>
        </w:r>
        <w:r>
          <w:instrText xml:space="preserve"> PAGEREF _Toc256000027 \h </w:instrText>
        </w:r>
        <w:r>
          <w:fldChar w:fldCharType="separate"/>
        </w:r>
        <w:r>
          <w:t>48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8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199" name="Picture 1001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19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Doctor]</w:t>
        </w:r>
        <w:r>
          <w:tab/>
        </w:r>
        <w:r>
          <w:fldChar w:fldCharType="begin"/>
        </w:r>
        <w:r>
          <w:instrText xml:space="preserve"> PAGEREF _Toc256000028 \h </w:instrText>
        </w:r>
        <w:r>
          <w:fldChar w:fldCharType="separate"/>
        </w:r>
        <w:r>
          <w:t>49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29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07" name="Picture 10020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0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Doctor</w:t>
        </w:r>
        <w:r>
          <w:rPr>
            <w:rStyle w:val="Hyperlink"/>
          </w:rPr>
          <w:softHyphen/>
          <w:t>Schedule]</w:t>
        </w:r>
        <w:r>
          <w:tab/>
        </w:r>
        <w:r>
          <w:fldChar w:fldCharType="begin"/>
        </w:r>
        <w:r>
          <w:instrText xml:space="preserve"> PAGEREF _Toc256000029 \h </w:instrText>
        </w:r>
        <w:r>
          <w:fldChar w:fldCharType="separate"/>
        </w:r>
        <w:r>
          <w:t>51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0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19" name="Picture 1002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19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Feedback]</w:t>
        </w:r>
        <w:r>
          <w:tab/>
        </w:r>
        <w:r>
          <w:fldChar w:fldCharType="begin"/>
        </w:r>
        <w:r>
          <w:instrText xml:space="preserve"> PAGEREF _Toc256000030 \h </w:instrText>
        </w:r>
        <w:r>
          <w:fldChar w:fldCharType="separate"/>
        </w:r>
        <w:r>
          <w:t>53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35" name="Picture 1002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35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Lab</w:t>
        </w:r>
        <w:r>
          <w:rPr>
            <w:rStyle w:val="Hyperlink"/>
          </w:rPr>
          <w:softHyphen/>
          <w:t>Test]</w:t>
        </w:r>
        <w:r>
          <w:tab/>
        </w:r>
        <w:r>
          <w:fldChar w:fldCharType="begin"/>
        </w:r>
        <w:r>
          <w:instrText xml:space="preserve"> PAGEREF _Toc256000031 \h </w:instrText>
        </w:r>
        <w:r>
          <w:fldChar w:fldCharType="separate"/>
        </w:r>
        <w:r>
          <w:t>55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45" name="Picture 100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45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Lab</w:t>
        </w:r>
        <w:r>
          <w:rPr>
            <w:rStyle w:val="Hyperlink"/>
          </w:rPr>
          <w:softHyphen/>
          <w:t>Test</w:t>
        </w:r>
        <w:r>
          <w:rPr>
            <w:rStyle w:val="Hyperlink"/>
          </w:rPr>
          <w:softHyphen/>
          <w:t>Prescription]</w:t>
        </w:r>
        <w:r>
          <w:tab/>
        </w:r>
        <w:r>
          <w:fldChar w:fldCharType="begin"/>
        </w:r>
        <w:r>
          <w:instrText xml:space="preserve"> PAGEREF _Toc256000032 \h </w:instrText>
        </w:r>
        <w:r>
          <w:fldChar w:fldCharType="separate"/>
        </w:r>
        <w:r>
          <w:t>57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55" name="Picture 10025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55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Order]</w:t>
        </w:r>
        <w:r>
          <w:tab/>
        </w:r>
        <w:r>
          <w:fldChar w:fldCharType="begin"/>
        </w:r>
        <w:r>
          <w:instrText xml:space="preserve"> PAGEREF _Toc256000033 \h </w:instrText>
        </w:r>
        <w:r>
          <w:fldChar w:fldCharType="separate"/>
        </w:r>
        <w:r>
          <w:t>59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4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65" name="Picture 1002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65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Order</w:t>
        </w:r>
        <w:r>
          <w:rPr>
            <w:rStyle w:val="Hyperlink"/>
          </w:rPr>
          <w:softHyphen/>
          <w:t>Detail]</w:t>
        </w:r>
        <w:r>
          <w:tab/>
        </w:r>
        <w:r>
          <w:fldChar w:fldCharType="begin"/>
        </w:r>
        <w:r>
          <w:instrText xml:space="preserve"> PAGEREF _Toc256000034 \h </w:instrText>
        </w:r>
        <w:r>
          <w:fldChar w:fldCharType="separate"/>
        </w:r>
        <w:r>
          <w:t>62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5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73" name="Picture 10027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7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Patient]</w:t>
        </w:r>
        <w:r>
          <w:tab/>
        </w:r>
        <w:r>
          <w:fldChar w:fldCharType="begin"/>
        </w:r>
        <w:r>
          <w:instrText xml:space="preserve"> PAGEREF _Toc256000035 \h </w:instrText>
        </w:r>
        <w:r>
          <w:fldChar w:fldCharType="separate"/>
        </w:r>
        <w:r>
          <w:t>64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6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81" name="Picture 1002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8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Patient</w:t>
        </w:r>
        <w:r>
          <w:rPr>
            <w:rStyle w:val="Hyperlink"/>
          </w:rPr>
          <w:softHyphen/>
          <w:t>History]</w:t>
        </w:r>
        <w:r>
          <w:tab/>
        </w:r>
        <w:r>
          <w:fldChar w:fldCharType="begin"/>
        </w:r>
        <w:r>
          <w:instrText xml:space="preserve"> PAGEREF _Toc256000036 \h </w:instrText>
        </w:r>
        <w:r>
          <w:fldChar w:fldCharType="separate"/>
        </w:r>
        <w:r>
          <w:t>66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7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291" name="Picture 1002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29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Prescription]</w:t>
        </w:r>
        <w:r>
          <w:tab/>
        </w:r>
        <w:r>
          <w:fldChar w:fldCharType="begin"/>
        </w:r>
        <w:r>
          <w:instrText xml:space="preserve"> PAGEREF _Toc256000037 \h </w:instrText>
        </w:r>
        <w:r>
          <w:fldChar w:fldCharType="separate"/>
        </w:r>
        <w:r>
          <w:t>68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8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01" name="Picture 1003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0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Product]</w:t>
        </w:r>
        <w:r>
          <w:tab/>
        </w:r>
        <w:r>
          <w:fldChar w:fldCharType="begin"/>
        </w:r>
        <w:r>
          <w:instrText xml:space="preserve"> PAGEREF _Toc256000038 \h </w:instrText>
        </w:r>
        <w:r>
          <w:fldChar w:fldCharType="separate"/>
        </w:r>
        <w:r>
          <w:t>70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39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15" name="Picture 1003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15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Specialist]</w:t>
        </w:r>
        <w:r>
          <w:tab/>
        </w:r>
        <w:r>
          <w:fldChar w:fldCharType="begin"/>
        </w:r>
        <w:r>
          <w:instrText xml:space="preserve"> PAGEREF _Toc256000039 \h </w:instrText>
        </w:r>
        <w:r>
          <w:fldChar w:fldCharType="separate"/>
        </w:r>
        <w:r>
          <w:t>72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0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21" name="Picture 1003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21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Status]</w:t>
        </w:r>
        <w:r>
          <w:tab/>
        </w:r>
        <w:r>
          <w:fldChar w:fldCharType="begin"/>
        </w:r>
        <w:r>
          <w:instrText xml:space="preserve"> PAGEREF _Toc256000040 \h </w:instrText>
        </w:r>
        <w:r>
          <w:fldChar w:fldCharType="separate"/>
        </w:r>
        <w:r>
          <w:t>73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27" name="Picture 1003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27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Supplier]</w:t>
        </w:r>
        <w:r>
          <w:tab/>
        </w:r>
        <w:r>
          <w:fldChar w:fldCharType="begin"/>
        </w:r>
        <w:r>
          <w:instrText xml:space="preserve"> PAGEREF _Toc256000041 \h </w:instrText>
        </w:r>
        <w:r>
          <w:fldChar w:fldCharType="separate"/>
        </w:r>
        <w:r>
          <w:t>74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33" name="Picture 1003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33" name=""/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[dbo].[s_</w:t>
        </w:r>
        <w:r>
          <w:rPr>
            <w:rStyle w:val="Hyperlink"/>
          </w:rPr>
          <w:softHyphen/>
          <w:t>Transaction]</w:t>
        </w:r>
        <w:r>
          <w:tab/>
        </w:r>
        <w:r>
          <w:fldChar w:fldCharType="begin"/>
        </w:r>
        <w:r>
          <w:instrText xml:space="preserve"> PAGEREF _Toc256000042 \h </w:instrText>
        </w:r>
        <w:r>
          <w:fldChar w:fldCharType="separate"/>
        </w:r>
        <w:r>
          <w:t>76</w:t>
        </w:r>
        <w:r>
          <w:fldChar w:fldCharType="end"/>
        </w:r>
      </w:hyperlink>
    </w:p>
    <w:p w:rsidR="008E18F3" w:rsidRDefault="00000000">
      <w:pPr>
        <w:pStyle w:val="TOC5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43" name="Picture 10034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43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Views</w:t>
        </w:r>
        <w:r>
          <w:tab/>
        </w:r>
        <w:r>
          <w:fldChar w:fldCharType="begin"/>
        </w:r>
        <w:r>
          <w:instrText xml:space="preserve"> PAGEREF _Toc256000043 \h </w:instrText>
        </w:r>
        <w:r>
          <w:fldChar w:fldCharType="separate"/>
        </w:r>
        <w:r>
          <w:t>78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4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45" name="Picture 1003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45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[dbo].[v_</w:t>
        </w:r>
        <w:r>
          <w:rPr>
            <w:rStyle w:val="Hyperlink"/>
          </w:rPr>
          <w:softHyphen/>
          <w:t>Appointment]</w:t>
        </w:r>
        <w:r>
          <w:tab/>
        </w:r>
        <w:r>
          <w:fldChar w:fldCharType="begin"/>
        </w:r>
        <w:r>
          <w:instrText xml:space="preserve"> PAGEREF _Toc256000044 \h </w:instrText>
        </w:r>
        <w:r>
          <w:fldChar w:fldCharType="separate"/>
        </w:r>
        <w:r>
          <w:t>79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5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47" name="Picture 1003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47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Feedback]</w:t>
        </w:r>
        <w:r>
          <w:tab/>
        </w:r>
        <w:r>
          <w:fldChar w:fldCharType="begin"/>
        </w:r>
        <w:r>
          <w:instrText xml:space="preserve"> PAGEREF _Toc256000045 \h </w:instrText>
        </w:r>
        <w:r>
          <w:fldChar w:fldCharType="separate"/>
        </w:r>
        <w:r>
          <w:t>81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6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49" name="Picture 1003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49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Lab</w:t>
        </w:r>
        <w:r>
          <w:rPr>
            <w:rStyle w:val="Hyperlink"/>
          </w:rPr>
          <w:softHyphen/>
          <w:t>Tests]</w:t>
        </w:r>
        <w:r>
          <w:tab/>
        </w:r>
        <w:r>
          <w:fldChar w:fldCharType="begin"/>
        </w:r>
        <w:r>
          <w:instrText xml:space="preserve"> PAGEREF _Toc256000046 \h </w:instrText>
        </w:r>
        <w:r>
          <w:fldChar w:fldCharType="separate"/>
        </w:r>
        <w:r>
          <w:t>83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7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51" name="Picture 1003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51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[dbo].[vw_m_</w:t>
        </w:r>
        <w:r>
          <w:rPr>
            <w:rStyle w:val="Hyperlink"/>
          </w:rPr>
          <w:softHyphen/>
          <w:t>Order</w:t>
        </w:r>
        <w:r>
          <w:rPr>
            <w:rStyle w:val="Hyperlink"/>
          </w:rPr>
          <w:softHyphen/>
          <w:t>Details]</w:t>
        </w:r>
        <w:r>
          <w:tab/>
        </w:r>
        <w:r>
          <w:fldChar w:fldCharType="begin"/>
        </w:r>
        <w:r>
          <w:instrText xml:space="preserve"> PAGEREF _Toc256000047 \h </w:instrText>
        </w:r>
        <w:r>
          <w:fldChar w:fldCharType="separate"/>
        </w:r>
        <w:r>
          <w:t>85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8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53" name="Picture 1003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53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[dbo].[vw_m_</w:t>
        </w:r>
        <w:r>
          <w:rPr>
            <w:rStyle w:val="Hyperlink"/>
          </w:rPr>
          <w:softHyphen/>
          <w:t>Orders]</w:t>
        </w:r>
        <w:r>
          <w:tab/>
        </w:r>
        <w:r>
          <w:fldChar w:fldCharType="begin"/>
        </w:r>
        <w:r>
          <w:instrText xml:space="preserve"> PAGEREF _Toc256000048 \h </w:instrText>
        </w:r>
        <w:r>
          <w:fldChar w:fldCharType="separate"/>
        </w:r>
        <w:r>
          <w:t>87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49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55" name="Picture 10035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55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Medicines]</w:t>
        </w:r>
        <w:r>
          <w:tab/>
        </w:r>
        <w:r>
          <w:fldChar w:fldCharType="begin"/>
        </w:r>
        <w:r>
          <w:instrText xml:space="preserve"> PAGEREF _Toc256000049 \h </w:instrText>
        </w:r>
        <w:r>
          <w:fldChar w:fldCharType="separate"/>
        </w:r>
        <w:r>
          <w:t>88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50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57" name="Picture 1003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57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Orders]</w:t>
        </w:r>
        <w:r>
          <w:tab/>
        </w:r>
        <w:r>
          <w:fldChar w:fldCharType="begin"/>
        </w:r>
        <w:r>
          <w:instrText xml:space="preserve"> PAGEREF _Toc256000050 \h </w:instrText>
        </w:r>
        <w:r>
          <w:fldChar w:fldCharType="separate"/>
        </w:r>
        <w:r>
          <w:t>90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51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59" name="Picture 1003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59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Prescriptions]</w:t>
        </w:r>
        <w:r>
          <w:tab/>
        </w:r>
        <w:r>
          <w:fldChar w:fldCharType="begin"/>
        </w:r>
        <w:r>
          <w:instrText xml:space="preserve"> PAGEREF _Toc256000051 \h </w:instrText>
        </w:r>
        <w:r>
          <w:fldChar w:fldCharType="separate"/>
        </w:r>
        <w:r>
          <w:t>91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52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61" name="Picture 1003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61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Products]</w:t>
        </w:r>
        <w:r>
          <w:tab/>
        </w:r>
        <w:r>
          <w:fldChar w:fldCharType="begin"/>
        </w:r>
        <w:r>
          <w:instrText xml:space="preserve"> PAGEREF _Toc256000052 \h </w:instrText>
        </w:r>
        <w:r>
          <w:fldChar w:fldCharType="separate"/>
        </w:r>
        <w:r>
          <w:t>93</w:t>
        </w:r>
        <w:r>
          <w:fldChar w:fldCharType="end"/>
        </w:r>
      </w:hyperlink>
    </w:p>
    <w:p w:rsidR="008E18F3" w:rsidRDefault="00000000">
      <w:pPr>
        <w:pStyle w:val="TOC6"/>
        <w:tabs>
          <w:tab w:val="right" w:leader="dot" w:pos="9396"/>
        </w:tabs>
        <w:rPr>
          <w:rFonts w:ascii="Calibri" w:hAnsi="Calibri"/>
          <w:noProof/>
          <w:sz w:val="22"/>
        </w:rPr>
      </w:pPr>
      <w:hyperlink w:anchor="_Toc256000053" w:history="1">
        <w:r>
          <w:rPr>
            <w:noProof/>
          </w:rPr>
          <w:drawing>
            <wp:inline distT="0" distB="0" distL="0" distR="0">
              <wp:extent cx="152400" cy="152400"/>
              <wp:effectExtent l="0" t="0" r="0" b="0"/>
              <wp:docPr id="100363" name="Picture 1003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363" name="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 xml:space="preserve"> [dbo].[vw_</w:t>
        </w:r>
        <w:r>
          <w:rPr>
            <w:rStyle w:val="Hyperlink"/>
          </w:rPr>
          <w:softHyphen/>
          <w:t>Scientific</w:t>
        </w:r>
        <w:r>
          <w:rPr>
            <w:rStyle w:val="Hyperlink"/>
          </w:rPr>
          <w:softHyphen/>
          <w:t>Orders]</w:t>
        </w:r>
        <w:r>
          <w:tab/>
        </w:r>
        <w:r>
          <w:fldChar w:fldCharType="begin"/>
        </w:r>
        <w:r>
          <w:instrText xml:space="preserve"> PAGEREF _Toc256000053 \h </w:instrText>
        </w:r>
        <w:r>
          <w:fldChar w:fldCharType="separate"/>
        </w:r>
        <w:r>
          <w:t>95</w:t>
        </w:r>
        <w:r>
          <w:fldChar w:fldCharType="end"/>
        </w:r>
      </w:hyperlink>
    </w:p>
    <w:p w:rsidR="00A77B3E" w:rsidRDefault="00000000">
      <w:pPr>
        <w:sectPr w:rsidR="00A77B3E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2"/>
            </w:pPr>
            <w:bookmarkStart w:id="1" w:name="_Toc256000001"/>
            <w:bookmarkStart w:id="2" w:name="GYJzWDtSlNlOk6gBx/LHOcxVKk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20171207" name="Picture 132017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712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(local)\SQLEXPRESS</w:t>
            </w:r>
            <w:bookmarkEnd w:id="1"/>
          </w:p>
          <w:bookmarkEnd w:id="2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" w:name="hJqeYDR7/0KRyUo0gIxpJWM5m/M="/>
      <w:r>
        <w:t>Databases (1)</w:t>
      </w:r>
      <w:bookmarkEnd w:id="3"/>
    </w:p>
    <w:p w:rsidR="008E18F3" w:rsidRDefault="00000000">
      <w:pPr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152400" cy="15240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w:anchor="yWaDQ387YmDnmzUmOpJ3IOhs1jU=" w:history="1">
        <w:proofErr w:type="spellStart"/>
        <w:r>
          <w:t>Providence</w:t>
        </w:r>
        <w:r>
          <w:softHyphen/>
          <w:t>Clinics</w:t>
        </w:r>
        <w:proofErr w:type="spellEnd"/>
      </w:hyperlink>
    </w:p>
    <w:p w:rsidR="008E18F3" w:rsidRDefault="00000000">
      <w:pPr>
        <w:pStyle w:val="BlockTitleParagraph"/>
      </w:pPr>
      <w:bookmarkStart w:id="4" w:name="+VDgLukSOAIeWgwjF4yTX6WNrXY="/>
      <w:r>
        <w:t>Server Properties</w:t>
      </w:r>
      <w:bookmarkEnd w:id="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3322"/>
        <w:gridCol w:w="6028"/>
      </w:tblGrid>
      <w:tr w:rsidR="008E18F3">
        <w:tc>
          <w:tcPr>
            <w:tcW w:w="3347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605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Product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Microsoft SQL Server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Version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16.0.1000.6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Language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English (United States)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Platform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NT x64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Edition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Express Edition (64-bit)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Engine Edition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 (Express)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Processors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OS Version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6.3 (22631)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Physical Memory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8162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Is Clustered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False</w:t>
            </w:r>
          </w:p>
        </w:tc>
      </w:tr>
      <w:tr w:rsidR="008E18F3">
        <w:tc>
          <w:tcPr>
            <w:tcW w:w="334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Root Directory</w:t>
            </w:r>
          </w:p>
        </w:tc>
        <w:tc>
          <w:tcPr>
            <w:tcW w:w="605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C:\Program Files\Microsoft SQL Server\MSSQL16.SQLEXPRESS\MSSQL</w:t>
            </w:r>
          </w:p>
        </w:tc>
      </w:tr>
      <w:tr w:rsidR="008E18F3">
        <w:tc>
          <w:tcPr>
            <w:tcW w:w="3347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6059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" w:name="rs/RiMhpAhIrDD+SkiJqQti8Usw="/>
      <w:r>
        <w:t>Server Settings</w:t>
      </w:r>
      <w:bookmarkEnd w:id="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690"/>
        <w:gridCol w:w="6660"/>
      </w:tblGrid>
      <w:tr w:rsidR="008E18F3">
        <w:tc>
          <w:tcPr>
            <w:tcW w:w="271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669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271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data file path</w:t>
            </w:r>
          </w:p>
        </w:tc>
        <w:tc>
          <w:tcPr>
            <w:tcW w:w="669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C:\Program Files\Microsoft SQL Server\MSSQL16.SQLEXPRESS\MSSQL\DATA\</w:t>
            </w:r>
          </w:p>
        </w:tc>
      </w:tr>
      <w:tr w:rsidR="008E18F3">
        <w:tc>
          <w:tcPr>
            <w:tcW w:w="271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backup file path</w:t>
            </w:r>
          </w:p>
        </w:tc>
        <w:tc>
          <w:tcPr>
            <w:tcW w:w="669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C:\Program Files\Microsoft SQL Server\MSSQL16.SQLEXPRESS\MSSQL\Backup</w:t>
            </w:r>
          </w:p>
        </w:tc>
      </w:tr>
      <w:tr w:rsidR="008E18F3">
        <w:tc>
          <w:tcPr>
            <w:tcW w:w="271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log file path</w:t>
            </w:r>
          </w:p>
        </w:tc>
        <w:tc>
          <w:tcPr>
            <w:tcW w:w="669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C:\Program Files\Microsoft SQL Server\MSSQL16.SQLEXPRESS\MSSQL\DATA\</w:t>
            </w:r>
          </w:p>
        </w:tc>
      </w:tr>
      <w:tr w:rsidR="008E18F3">
        <w:tc>
          <w:tcPr>
            <w:tcW w:w="271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Recovery Interval (minutes)</w:t>
            </w:r>
          </w:p>
        </w:tc>
        <w:tc>
          <w:tcPr>
            <w:tcW w:w="669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</w:t>
            </w:r>
          </w:p>
        </w:tc>
      </w:tr>
      <w:tr w:rsidR="008E18F3">
        <w:tc>
          <w:tcPr>
            <w:tcW w:w="271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index fill factor</w:t>
            </w:r>
          </w:p>
        </w:tc>
        <w:tc>
          <w:tcPr>
            <w:tcW w:w="669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</w:t>
            </w:r>
          </w:p>
        </w:tc>
      </w:tr>
      <w:tr w:rsidR="008E18F3">
        <w:tc>
          <w:tcPr>
            <w:tcW w:w="271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Default backup media retention</w:t>
            </w:r>
          </w:p>
        </w:tc>
        <w:tc>
          <w:tcPr>
            <w:tcW w:w="6695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0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" w:name="zSMXjOOMvJZFhPvQgPzMoFOS5Z0="/>
      <w:r>
        <w:t>Advanced Server Settings</w:t>
      </w:r>
      <w:bookmarkEnd w:id="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Locks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Nested triggers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Allow triggers to fire others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language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English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Network packet size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4096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lastRenderedPageBreak/>
              <w:t xml:space="preserve">Default </w:t>
            </w:r>
            <w:proofErr w:type="spellStart"/>
            <w:r>
              <w:rPr>
                <w:rStyle w:val="Table-Default"/>
              </w:rPr>
              <w:t>fulltext</w:t>
            </w:r>
            <w:proofErr w:type="spellEnd"/>
            <w:r>
              <w:rPr>
                <w:rStyle w:val="Table-Default"/>
              </w:rPr>
              <w:t xml:space="preserve"> language LCID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1033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Two-digit year cutoff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2049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Remote login timeout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Cursor threshold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-1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 text replication size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65536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Parallelism cost threshold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 degree of parallelism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Min server memory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16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 server memory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2147483647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Scan for startup procs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Transform noise words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CLR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Blocked process threshold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Filestream</w:t>
            </w:r>
            <w:proofErr w:type="spellEnd"/>
            <w:r>
              <w:rPr>
                <w:rStyle w:val="Table-Default"/>
              </w:rPr>
              <w:t xml:space="preserve"> access level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Optimize for ad hoc workloads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CLR strict security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  <w:sectPr w:rsidR="008E18F3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18F3" w:rsidTr="00A05984">
        <w:tc>
          <w:tcPr>
            <w:tcW w:w="9576" w:type="dxa"/>
            <w:shd w:val="clear" w:color="auto" w:fill="E6E6E6"/>
          </w:tcPr>
          <w:p w:rsidR="008E18F3" w:rsidRDefault="00000000">
            <w:pPr>
              <w:pStyle w:val="Heading4"/>
            </w:pPr>
            <w:bookmarkStart w:id="7" w:name="_Toc256000003"/>
            <w:bookmarkStart w:id="8" w:name="yWaDQ387YmDnmzUmOpJ3IOhs1jU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374452533" name="Picture 374452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525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Providence</w:t>
            </w:r>
            <w:r>
              <w:softHyphen/>
              <w:t>Clinics</w:t>
            </w:r>
            <w:proofErr w:type="spellEnd"/>
            <w:r>
              <w:t xml:space="preserve"> Database</w:t>
            </w:r>
            <w:bookmarkEnd w:id="7"/>
          </w:p>
          <w:bookmarkEnd w:id="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9" w:name="fW+fBCjhsntSa9+UmxziZivWfF4="/>
      <w:r>
        <w:t>Database Properties</w:t>
      </w:r>
      <w:bookmarkEnd w:id="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 Server Version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Compatibility Level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 Server 2016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Last backup time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07/25/2024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Last log backup time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-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Creation date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 xml:space="preserve">Jul 30 2024 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Users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Encryption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Encryption Algorithm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None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size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16.00 MB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Unallocated space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1.28 MB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" w:name="2u8FXLGw4O2l1rN4Qw/S0QzLlGU="/>
      <w:r>
        <w:t>Database Options</w:t>
      </w:r>
      <w:bookmarkEnd w:id="1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Compatibility Level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130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collation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Restrict access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MULTI_</w:t>
            </w:r>
            <w:r>
              <w:rPr>
                <w:rStyle w:val="Table-Default"/>
              </w:rPr>
              <w:softHyphen/>
              <w:t>USER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Is read-only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Auto close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Auto shrink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status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ONLINE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 standby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Cleanly shutdown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Supplemental logging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Snapshot isolation state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OFF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Read committed snapshot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Recovery model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FULL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Page verify option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CHECKSUM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Auto create statistics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Auto update statistics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Auto update statistics asynchronously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 default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padding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lastRenderedPageBreak/>
              <w:t>ANSI warnings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Arithmetic abort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Concatenating NULL yields NULL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 xml:space="preserve">Numeric </w:t>
            </w:r>
            <w:proofErr w:type="spellStart"/>
            <w:r>
              <w:rPr>
                <w:rStyle w:val="Table-Default"/>
              </w:rPr>
              <w:t>roundabort</w:t>
            </w:r>
            <w:proofErr w:type="spellEnd"/>
            <w:r>
              <w:rPr>
                <w:rStyle w:val="Table-Default"/>
              </w:rPr>
              <w:t xml:space="preserve">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Recursive triggers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Close cursors on commit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Local cursors by default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Fulltext</w:t>
            </w:r>
            <w:proofErr w:type="spellEnd"/>
            <w:r>
              <w:rPr>
                <w:rStyle w:val="Table-Default"/>
              </w:rPr>
              <w:t xml:space="preserve">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Trustworthy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Database chaining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Forced parameterization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Master key encrypted by server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Published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Subscribed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Merge published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Is distribution database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Sync with backup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Service broker GUID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9f258c59-7506-4c65-821c-d7788a06de15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Service broker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 correlation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CDC enabled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Encrypted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Honor broker priority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Default language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English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 xml:space="preserve">Default </w:t>
            </w:r>
            <w:proofErr w:type="spellStart"/>
            <w:r>
              <w:rPr>
                <w:rStyle w:val="Table-Default"/>
              </w:rPr>
              <w:t>fulltext</w:t>
            </w:r>
            <w:proofErr w:type="spellEnd"/>
            <w:r>
              <w:rPr>
                <w:rStyle w:val="Table-Default"/>
              </w:rPr>
              <w:t xml:space="preserve"> language LCID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1033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Nested triggers enabled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Transform noise words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FF0000"/>
              </w:rPr>
              <w:t>False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Two-digit year cutoff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2049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Containment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NONE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Target recovery time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Database owner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ZEE\Zeeshan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1" w:name="RSsZQGZ+HkuTiMAdwmuRU0ZkOT4="/>
      <w:r>
        <w:t>Files</w:t>
      </w:r>
      <w:bookmarkEnd w:id="1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1400"/>
        <w:gridCol w:w="611"/>
        <w:gridCol w:w="671"/>
        <w:gridCol w:w="978"/>
        <w:gridCol w:w="1125"/>
        <w:gridCol w:w="4565"/>
      </w:tblGrid>
      <w:tr w:rsidR="008E18F3">
        <w:tc>
          <w:tcPr>
            <w:tcW w:w="198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64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Type</w:t>
            </w:r>
          </w:p>
        </w:tc>
        <w:tc>
          <w:tcPr>
            <w:tcW w:w="91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Size</w:t>
            </w:r>
          </w:p>
        </w:tc>
        <w:tc>
          <w:tcPr>
            <w:tcW w:w="119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proofErr w:type="spellStart"/>
            <w:r>
              <w:rPr>
                <w:rStyle w:val="Table-Header"/>
              </w:rPr>
              <w:t>Maxsize</w:t>
            </w:r>
            <w:proofErr w:type="spellEnd"/>
          </w:p>
        </w:tc>
        <w:tc>
          <w:tcPr>
            <w:tcW w:w="114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proofErr w:type="spellStart"/>
            <w:r>
              <w:rPr>
                <w:rStyle w:val="Table-Header"/>
              </w:rPr>
              <w:t>Autogrowth</w:t>
            </w:r>
            <w:proofErr w:type="spellEnd"/>
          </w:p>
        </w:tc>
        <w:tc>
          <w:tcPr>
            <w:tcW w:w="351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File Name</w:t>
            </w:r>
          </w:p>
        </w:tc>
      </w:tr>
      <w:tr w:rsidR="008E18F3">
        <w:tc>
          <w:tcPr>
            <w:tcW w:w="198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Providence</w:t>
            </w:r>
            <w:r>
              <w:rPr>
                <w:rStyle w:val="Table-Default"/>
              </w:rPr>
              <w:softHyphen/>
              <w:t>Clinics</w:t>
            </w:r>
            <w:proofErr w:type="spellEnd"/>
          </w:p>
        </w:tc>
        <w:tc>
          <w:tcPr>
            <w:tcW w:w="64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Data</w:t>
            </w:r>
          </w:p>
        </w:tc>
        <w:tc>
          <w:tcPr>
            <w:tcW w:w="91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8.00 MB</w:t>
            </w:r>
          </w:p>
        </w:tc>
        <w:tc>
          <w:tcPr>
            <w:tcW w:w="119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unlimited</w:t>
            </w:r>
          </w:p>
        </w:tc>
        <w:tc>
          <w:tcPr>
            <w:tcW w:w="114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64.00 MB</w:t>
            </w:r>
          </w:p>
        </w:tc>
        <w:tc>
          <w:tcPr>
            <w:tcW w:w="351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C:\Program Files\Microsoft SQL Server\MSSQL16.SQLEXPRESS\MSSQL\DATA\</w:t>
            </w:r>
            <w:proofErr w:type="spellStart"/>
            <w:r>
              <w:rPr>
                <w:rStyle w:val="Table-Default"/>
              </w:rPr>
              <w:t>Providence</w:t>
            </w:r>
            <w:r>
              <w:rPr>
                <w:rStyle w:val="Table-Default"/>
              </w:rPr>
              <w:softHyphen/>
              <w:t>Clinics.mdf</w:t>
            </w:r>
            <w:proofErr w:type="spellEnd"/>
          </w:p>
        </w:tc>
      </w:tr>
      <w:tr w:rsidR="008E18F3">
        <w:tc>
          <w:tcPr>
            <w:tcW w:w="198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Providence</w:t>
            </w:r>
            <w:r>
              <w:rPr>
                <w:rStyle w:val="Table-Default"/>
              </w:rPr>
              <w:softHyphen/>
              <w:t>Clinics_log</w:t>
            </w:r>
            <w:proofErr w:type="spellEnd"/>
          </w:p>
        </w:tc>
        <w:tc>
          <w:tcPr>
            <w:tcW w:w="648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Log</w:t>
            </w:r>
          </w:p>
        </w:tc>
        <w:tc>
          <w:tcPr>
            <w:tcW w:w="91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8.00 MB</w:t>
            </w:r>
          </w:p>
        </w:tc>
        <w:tc>
          <w:tcPr>
            <w:tcW w:w="119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2048.00 GB</w:t>
            </w:r>
          </w:p>
        </w:tc>
        <w:tc>
          <w:tcPr>
            <w:tcW w:w="114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64.00 MB</w:t>
            </w:r>
          </w:p>
        </w:tc>
        <w:tc>
          <w:tcPr>
            <w:tcW w:w="3519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C:\Program Files\Microsoft SQL Server\MSSQL16.SQLEXPRESS\MSSQL\DATA\</w:t>
            </w:r>
            <w:proofErr w:type="spellStart"/>
            <w:r>
              <w:rPr>
                <w:rStyle w:val="Table-Default"/>
              </w:rPr>
              <w:t>Providence</w:t>
            </w:r>
            <w:r>
              <w:rPr>
                <w:rStyle w:val="Table-Default"/>
              </w:rPr>
              <w:softHyphen/>
              <w:t>Clinics_log.ldf</w:t>
            </w:r>
            <w:proofErr w:type="spellEnd"/>
          </w:p>
        </w:tc>
      </w:tr>
    </w:tbl>
    <w:p w:rsidR="008E18F3" w:rsidRDefault="008E18F3">
      <w:pPr>
        <w:rPr>
          <w:rStyle w:val="Table-Heade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18F3" w:rsidTr="00A05984">
        <w:tc>
          <w:tcPr>
            <w:tcW w:w="9576" w:type="dxa"/>
            <w:shd w:val="clear" w:color="auto" w:fill="E6E6E6"/>
          </w:tcPr>
          <w:p w:rsidR="008E18F3" w:rsidRDefault="00000000">
            <w:pPr>
              <w:pStyle w:val="Heading5"/>
            </w:pPr>
            <w:bookmarkStart w:id="12" w:name="_Toc256000004"/>
            <w:bookmarkStart w:id="13" w:name="CwVTNWjIVsrQB4yM5QjB8OdrLiM="/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19650032" name="Picture 11965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00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Tables</w:t>
            </w:r>
            <w:bookmarkEnd w:id="12"/>
          </w:p>
          <w:bookmarkEnd w:id="1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4" w:name="fbJOM/qIwsjg6B3gXwyu7lgKhPU="/>
      <w:r>
        <w:t>Objects</w:t>
      </w:r>
      <w:bookmarkEnd w:id="1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Name</w:t>
            </w:r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kMObgi+YmvEscVJF4slY/nK73bc=" w:history="1">
              <w:proofErr w:type="spellStart"/>
              <w:r>
                <w:rPr>
                  <w:rStyle w:val="Table-Default"/>
                </w:rPr>
                <w:t>dbo.City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gN/RMOAJ3Eh86fOZlPZk0O7S1EE=" w:history="1">
              <w:proofErr w:type="spellStart"/>
              <w:r>
                <w:rPr>
                  <w:rStyle w:val="Table-Default"/>
                </w:rPr>
                <w:t>dbo.Country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qCa445dWCTNGUukZd8VqNw1n3EU=" w:history="1">
              <w:proofErr w:type="spellStart"/>
              <w:r>
                <w:rPr>
                  <w:rStyle w:val="Table-Default"/>
                </w:rPr>
                <w:t>dbo.e_class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15Q4g5g0zgPJIWrm8w0wl3xQBmQ=" w:history="1">
              <w:proofErr w:type="spellStart"/>
              <w:r>
                <w:rPr>
                  <w:rStyle w:val="Table-Default"/>
                </w:rPr>
                <w:t>dbo.e_enrollments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w98unax+q+88dSTN069eeATXQVY=" w:history="1">
              <w:proofErr w:type="spellStart"/>
              <w:r>
                <w:rPr>
                  <w:rStyle w:val="Table-Default"/>
                </w:rPr>
                <w:t>dbo.e_lsp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MWAUlwlIxX6LZ3fUssERf8eQseI=" w:history="1">
              <w:proofErr w:type="spellStart"/>
              <w:r>
                <w:rPr>
                  <w:rStyle w:val="Table-Default"/>
                </w:rPr>
                <w:t>dbo.e_lsp_type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IhAP5b+hIuIpD0SMNz/KjoJc6+E=" w:history="1">
              <w:proofErr w:type="spellStart"/>
              <w:r>
                <w:rPr>
                  <w:rStyle w:val="Table-Default"/>
                </w:rPr>
                <w:t>dbo.e_staff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LRqvVEkmo3v11unnNpzgI/PFLXE=" w:history="1">
              <w:proofErr w:type="spellStart"/>
              <w:r>
                <w:rPr>
                  <w:rStyle w:val="Table-Default"/>
                </w:rPr>
                <w:t>dbo.e_staff_type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+LR1ux9FKwJAiHINR1hHD+YnjRw=" w:history="1">
              <w:proofErr w:type="spellStart"/>
              <w:r>
                <w:rPr>
                  <w:rStyle w:val="Table-Default"/>
                </w:rPr>
                <w:t>dbo.e_students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qVwPI+t+vIDaqrAghENAZkdiAow=" w:history="1">
              <w:proofErr w:type="spellStart"/>
              <w:r>
                <w:rPr>
                  <w:rStyle w:val="Table-Default"/>
                </w:rPr>
                <w:t>dbo.e_subject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lN5+XJv5lYv4AApNt3qIg+C959Q=" w:history="1">
              <w:proofErr w:type="spellStart"/>
              <w:r>
                <w:rPr>
                  <w:rStyle w:val="Table-Default"/>
                </w:rPr>
                <w:t>dbo.m_categories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P9wsVg95MMp06r7aYKDVC86zT7w=" w:history="1">
              <w:proofErr w:type="spellStart"/>
              <w:r>
                <w:rPr>
                  <w:rStyle w:val="Table-Default"/>
                </w:rPr>
                <w:t>dbo.m_customers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wpE2ML0ATWqNCoNxpz6Zu4ZJsqU=" w:history="1">
              <w:proofErr w:type="spellStart"/>
              <w:r>
                <w:rPr>
                  <w:rStyle w:val="Table-Default"/>
                </w:rPr>
                <w:t>dbo.m_medicines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9Sel3gUUgn0COzD19eqq3ub81rY=" w:history="1">
              <w:proofErr w:type="spellStart"/>
              <w:r>
                <w:rPr>
                  <w:rStyle w:val="Table-Default"/>
                </w:rPr>
                <w:t>dbo.m_order_details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FoQ9B7xWhWlmB4m0+fq+HrrDRps=" w:history="1">
              <w:proofErr w:type="spellStart"/>
              <w:r>
                <w:rPr>
                  <w:rStyle w:val="Table-Default"/>
                </w:rPr>
                <w:t>dbo.m_orders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QdKGOBqTPpLD+PBfoX9IRpLafAg=" w:history="1">
              <w:proofErr w:type="spellStart"/>
              <w:r>
                <w:rPr>
                  <w:rStyle w:val="Table-Default"/>
                </w:rPr>
                <w:t>dbo.m_suppliers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JmmT0xFaUGi5LRyH5g5HKsoJewU=" w:history="1">
              <w:proofErr w:type="spellStart"/>
              <w:r>
                <w:rPr>
                  <w:rStyle w:val="Table-Default"/>
                </w:rPr>
                <w:t>dbo.m_types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wRc3KKgS6gaonvnQ3NW+uaeX9q4=" w:history="1">
              <w:proofErr w:type="spellStart"/>
              <w:r>
                <w:rPr>
                  <w:rStyle w:val="Table-Default"/>
                </w:rPr>
                <w:t>dbo.Register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VUz79vqTNC2m/T7bGmgaaPpkSn8=" w:history="1">
              <w:proofErr w:type="spellStart"/>
              <w:r>
                <w:rPr>
                  <w:rStyle w:val="Table-Default"/>
                </w:rPr>
                <w:t>dbo.Register</w:t>
              </w:r>
              <w:r>
                <w:rPr>
                  <w:rStyle w:val="Table-Default"/>
                </w:rPr>
                <w:softHyphen/>
                <w:t>Type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FjfHxdncD4emWH8biwBgWIJck2c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Appointment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q4lLezjEpGYtLmWpf81vTYQjY2M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Appointment</w:t>
              </w:r>
              <w:r>
                <w:rPr>
                  <w:rStyle w:val="Table-Default"/>
                </w:rPr>
                <w:softHyphen/>
                <w:t>Detail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1aZGOxf+HksN/Tbwgb00NDXw0Iw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Category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3OuWaF6243WRYy8Zj30H/DmNyJ0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Contact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mrzkyr0a6VmiJkm+0ZNGxwl5bT8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3x19exi3CuGjFgAv9F+HZd4uWS0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Schedule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b1T6++ugcscdpLcHxjViQjXL6Ro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Feedback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TMqvz2oC3J81FHiLW+XInIClbsg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Lab</w:t>
              </w:r>
              <w:r>
                <w:rPr>
                  <w:rStyle w:val="Table-Default"/>
                </w:rPr>
                <w:softHyphen/>
                <w:t>Test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UqKOA9U0CUuCr9r26lkt4IICO0Q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Lab</w:t>
              </w:r>
              <w:r>
                <w:rPr>
                  <w:rStyle w:val="Table-Default"/>
                </w:rPr>
                <w:softHyphen/>
                <w:t>Test</w:t>
              </w:r>
              <w:r>
                <w:rPr>
                  <w:rStyle w:val="Table-Default"/>
                </w:rPr>
                <w:softHyphen/>
                <w:t>Prescription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MnChntwQJ3kgxhuGby0V4kbs6NA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Order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E7PZ8b+jTVhULDTH8YlnATkXQjc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Order</w:t>
              </w:r>
              <w:r>
                <w:rPr>
                  <w:rStyle w:val="Table-Default"/>
                </w:rPr>
                <w:softHyphen/>
                <w:t>Detail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zeGpVu0MbA5gK4o5nCQAVaaXbWc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3NDdyzDfRD+i3kNZUQ6m+xtSrmY=" w:history="1"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History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mPdn3DfOKJKCO0AqSLIU14J+V5E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Prescription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oSolfCHbb0z6dAdDXOuTg2VgjjI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Product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HORazKv1RQVIbwNiU/TAUAEaeFM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Specialist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wm+CPl+uvB5boRna149TfmMD8Lk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Status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EG8+pprM6UfJA6LwU0y4i9sVt2E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Supplier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hyperlink w:anchor="TjSeuLLfVw3eEPpUh4sqQ6QT8DA=" w:history="1">
              <w:proofErr w:type="spellStart"/>
              <w:r>
                <w:rPr>
                  <w:rStyle w:val="Table-Default"/>
                </w:rPr>
                <w:t>dbo.s_</w:t>
              </w:r>
              <w:r>
                <w:rPr>
                  <w:rStyle w:val="Table-Default"/>
                </w:rPr>
                <w:softHyphen/>
                <w:t>Transaction</w:t>
              </w:r>
              <w:proofErr w:type="spellEnd"/>
            </w:hyperlink>
          </w:p>
        </w:tc>
      </w:tr>
    </w:tbl>
    <w:p w:rsidR="008E18F3" w:rsidRDefault="008E18F3">
      <w:pPr>
        <w:rPr>
          <w:rStyle w:val="Table-Header"/>
        </w:rPr>
        <w:sectPr w:rsidR="008E18F3">
          <w:headerReference w:type="default" r:id="rId1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18F3" w:rsidTr="006D7187">
        <w:tc>
          <w:tcPr>
            <w:tcW w:w="957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5" w:name="_Toc256000005"/>
            <w:bookmarkStart w:id="16" w:name="kMObgi+YmvEscVJF4slY/nK73b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560202684" name="Picture 560202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026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proofErr w:type="gramStart"/>
            <w:r>
              <w:t>].[</w:t>
            </w:r>
            <w:proofErr w:type="gramEnd"/>
            <w:r>
              <w:t>City]</w:t>
            </w:r>
            <w:bookmarkEnd w:id="15"/>
          </w:p>
          <w:bookmarkEnd w:id="16"/>
          <w:p w:rsidR="008E18F3" w:rsidRDefault="008E18F3"/>
        </w:tc>
      </w:tr>
    </w:tbl>
    <w:p w:rsidR="008E18F3" w:rsidRDefault="006D7187">
      <w:pPr>
        <w:pStyle w:val="BlockTitleParagraph"/>
      </w:pPr>
      <w:bookmarkStart w:id="17" w:name="yFtjXxpR0YwyfFEaW6jmdyZsH7o="/>
      <w:r w:rsidRPr="006D7187">
        <w:t>file:///C:/Users/Zeeshan/AppData/Local/Red Gate/SQL Source Control 7/EvaluationRepositories/ProvidenceClinics/ProvidenceClinics/</w:t>
      </w:r>
      <w:r w:rsidR="00000000">
        <w:t>Properties</w:t>
      </w:r>
      <w:bookmarkEnd w:id="1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135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8" w:name="lsC6bn6ymrExchJQl1DzZ7UEzYc="/>
      <w:r>
        <w:t>Columns</w:t>
      </w:r>
      <w:bookmarkEnd w:id="1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4"/>
        <w:gridCol w:w="1349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City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City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17" name="Picture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" w:name="XlyN4Ic5wzyM663wD9dkyMnInk0="/>
      <w:r>
        <w:t>Indexes</w:t>
      </w:r>
      <w:bookmarkEnd w:id="1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19" name="Picture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</w:t>
            </w:r>
            <w:r>
              <w:rPr>
                <w:rStyle w:val="Table-Default"/>
              </w:rPr>
              <w:softHyphen/>
              <w:t>City__</w:t>
            </w:r>
            <w:r>
              <w:rPr>
                <w:rStyle w:val="Table-Default"/>
              </w:rPr>
              <w:softHyphen/>
              <w:t>F2D21A96807CFA97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City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0" w:name="p7CifZKbhVcRFrHZfOJ64zDxNbo="/>
      <w:r>
        <w:t>Foreign Keys</w:t>
      </w:r>
      <w:bookmarkEnd w:id="2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1"/>
        <w:gridCol w:w="4679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</w:t>
            </w:r>
            <w:r>
              <w:rPr>
                <w:rStyle w:val="Table-Default"/>
              </w:rPr>
              <w:softHyphen/>
              <w:t>City__</w:t>
            </w:r>
            <w:r>
              <w:rPr>
                <w:rStyle w:val="Table-Default"/>
              </w:rPr>
              <w:softHyphen/>
              <w:t>Country</w:t>
            </w:r>
            <w:r>
              <w:rPr>
                <w:rStyle w:val="Table-Default"/>
              </w:rPr>
              <w:softHyphen/>
              <w:t>ID__797309D9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gN/RMOAJ3Eh86fOZlPZk0O7S1E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].[Country].[</w:t>
              </w:r>
              <w:proofErr w:type="spellStart"/>
              <w:r>
                <w:rPr>
                  <w:rStyle w:val="Table-Default"/>
                </w:rPr>
                <w:t>Country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1" w:name="7a6uY0OO0aPwjQ+YQJFa+Zl7O7g="/>
      <w:r>
        <w:t>SQL Script</w:t>
      </w:r>
      <w:bookmarkEnd w:id="21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[City]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[City]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</w:t>
            </w:r>
            <w:r>
              <w:rPr>
                <w:rStyle w:val="ScriptNormal"/>
              </w:rPr>
              <w:softHyphen/>
              <w:t>City__</w:t>
            </w:r>
            <w:r>
              <w:rPr>
                <w:rStyle w:val="ScriptNormal"/>
              </w:rPr>
              <w:softHyphen/>
              <w:t xml:space="preserve">F2D21A96807CFA97]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[City]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</w:t>
            </w:r>
            <w:r>
              <w:rPr>
                <w:rStyle w:val="ScriptNormal"/>
              </w:rPr>
              <w:softHyphen/>
              <w:t>City__</w:t>
            </w:r>
            <w:r>
              <w:rPr>
                <w:rStyle w:val="ScriptNormal"/>
              </w:rPr>
              <w:softHyphen/>
              <w:t>Country</w:t>
            </w:r>
            <w:r>
              <w:rPr>
                <w:rStyle w:val="ScriptNormal"/>
              </w:rPr>
              <w:softHyphen/>
              <w:t xml:space="preserve">ID__797309D9]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[Country] ([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2" w:name="10lfJksdSyo+osBaeuqB//ncojA="/>
      <w:r>
        <w:t>Uses</w:t>
      </w:r>
      <w:bookmarkEnd w:id="22"/>
    </w:p>
    <w:p w:rsidR="008E18F3" w:rsidRDefault="00000000">
      <w:hyperlink w:anchor="gN/RMOAJ3Eh86fOZlPZk0O7S1EE=" w:history="1">
        <w:r>
          <w:t>[</w:t>
        </w:r>
        <w:proofErr w:type="spellStart"/>
        <w:r>
          <w:t>dbo</w:t>
        </w:r>
        <w:proofErr w:type="spellEnd"/>
        <w:r>
          <w:t>].[Country]</w:t>
        </w:r>
      </w:hyperlink>
    </w:p>
    <w:p w:rsidR="008E18F3" w:rsidRDefault="00000000">
      <w:pPr>
        <w:pStyle w:val="BlockTitleParagraph"/>
      </w:pPr>
      <w:bookmarkStart w:id="23" w:name="Jv04n1rpwVDACRnvL0Jf83UEzW8="/>
      <w:r>
        <w:t>Used By</w:t>
      </w:r>
      <w:bookmarkEnd w:id="23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8E18F3">
      <w:pPr>
        <w:sectPr w:rsidR="008E18F3">
          <w:headerReference w:type="default" r:id="rId18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4" w:name="_Toc256000006"/>
            <w:bookmarkStart w:id="25" w:name="gN/RMOAJ3Eh86fOZlPZk0O7S1E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56357113" name="Picture 156357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7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].[Country]</w:t>
            </w:r>
            <w:bookmarkEnd w:id="24"/>
          </w:p>
          <w:bookmarkEnd w:id="2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6" w:name="Gze8Dt5+/hcScH6djT0K0HxrpmI="/>
      <w:r>
        <w:t>Properties</w:t>
      </w:r>
      <w:bookmarkEnd w:id="2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7" w:name="mvnHYEtFt6Y6R2cL8gKhA+27lmM="/>
      <w:r>
        <w:t>Columns</w:t>
      </w:r>
      <w:bookmarkEnd w:id="2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26"/>
        <w:gridCol w:w="1349"/>
        <w:gridCol w:w="1768"/>
        <w:gridCol w:w="1124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6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23" name="Picture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8" w:name="KAj3dqizMhIrWHk89Fx+b/T4/vY="/>
      <w:r>
        <w:t>Indexes</w:t>
      </w:r>
      <w:bookmarkEnd w:id="2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25" name="Picture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</w:t>
            </w:r>
            <w:r>
              <w:rPr>
                <w:rStyle w:val="Table-Default"/>
              </w:rPr>
              <w:softHyphen/>
              <w:t>Country__10D160BFD36CA3A0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" w:name="MNPd4LsV/d3cRQV0vmOV8BuyVZo="/>
      <w:r>
        <w:t>SQL Script</w:t>
      </w:r>
      <w:bookmarkEnd w:id="29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[Country]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[Country]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</w:t>
            </w:r>
            <w:r>
              <w:rPr>
                <w:rStyle w:val="ScriptNormal"/>
              </w:rPr>
              <w:softHyphen/>
              <w:t xml:space="preserve">Country__10D160BFD36CA3A0]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0" w:name="kYn/emZznt/0zt22pKqGUQVwCCc="/>
      <w:r>
        <w:t>Used By</w:t>
      </w:r>
      <w:bookmarkEnd w:id="30"/>
    </w:p>
    <w:p w:rsidR="008E18F3" w:rsidRDefault="00000000">
      <w:hyperlink w:anchor="kMObgi+YmvEscVJF4slY/nK73bc=" w:history="1">
        <w:r>
          <w:t>[</w:t>
        </w:r>
        <w:proofErr w:type="spellStart"/>
        <w:r>
          <w:t>dbo</w:t>
        </w:r>
        <w:proofErr w:type="spellEnd"/>
        <w:r>
          <w:t>].[City]</w:t>
        </w:r>
      </w:hyperlink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8E18F3">
      <w:pPr>
        <w:sectPr w:rsidR="008E18F3">
          <w:headerReference w:type="default" r:id="rId19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1" w:name="_Toc256000007"/>
            <w:bookmarkStart w:id="32" w:name="qCa445dWCTNGUukZd8VqNw1n3EU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16899672" name="Picture 816899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996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e_class</w:t>
            </w:r>
            <w:proofErr w:type="spellEnd"/>
            <w:r>
              <w:t>]</w:t>
            </w:r>
            <w:bookmarkEnd w:id="31"/>
          </w:p>
          <w:bookmarkEnd w:id="32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3" w:name="eJqPxsmT7YLKNxJVHRR8zLChLfk="/>
      <w:r>
        <w:t>Properties</w:t>
      </w:r>
      <w:bookmarkEnd w:id="3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4" w:name="GWbLB4zjPavYsnvD26I4ze7UG+0="/>
      <w:r>
        <w:t>Columns</w:t>
      </w:r>
      <w:bookmarkEnd w:id="3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3699"/>
        <w:gridCol w:w="1154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29" name="Picture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classid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location</w:t>
            </w:r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5" w:name="oR4IwUEIzdznVGOXvsmWfifrS/c="/>
      <w:r>
        <w:t>Indexes</w:t>
      </w:r>
      <w:bookmarkEnd w:id="3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31" name="Picture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PK__e_class__75743806FE98AA4E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classid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6" w:name="0waFO3mKrA4u8sA4bEtlWJcdJIk="/>
      <w:r>
        <w:t>SQL Script</w:t>
      </w:r>
      <w:bookmarkEnd w:id="3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e_class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classid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[location]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e_class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[PK__e_class__75743806FE98AA4E]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classid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7" w:name="jqzLY3iwyJE+Xu83Ektq+mZgcV8="/>
      <w:r>
        <w:t>Used By</w:t>
      </w:r>
      <w:bookmarkEnd w:id="37"/>
    </w:p>
    <w:p w:rsidR="008E18F3" w:rsidRDefault="00000000">
      <w:hyperlink w:anchor="15Q4g5g0zgPJIWrm8w0wl3xQBm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e_enrollments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0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8" w:name="_Toc256000008"/>
            <w:bookmarkStart w:id="39" w:name="15Q4g5g0zgPJIWrm8w0wl3xQBmQ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732244025" name="Picture 1732244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244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e_enrollments</w:t>
            </w:r>
            <w:proofErr w:type="spellEnd"/>
            <w:r>
              <w:t>]</w:t>
            </w:r>
            <w:bookmarkEnd w:id="38"/>
          </w:p>
          <w:bookmarkEnd w:id="39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40" w:name="VLRjGc26tr8OtQ8zeZfOpds52oI="/>
      <w:r>
        <w:t>Properties</w:t>
      </w:r>
      <w:bookmarkEnd w:id="4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420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41" w:name="1Ymw6j6PJMK/dnoLPW7FwSKXuyw="/>
      <w:r>
        <w:t>Columns</w:t>
      </w:r>
      <w:bookmarkEnd w:id="4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36"/>
        <w:gridCol w:w="1320"/>
        <w:gridCol w:w="1766"/>
        <w:gridCol w:w="1345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35" name="Picture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enid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37" name="Picture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stdid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39" name="Picture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classid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41" name="Picture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subid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43" name="Picture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45" name="Picture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enrollment_date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fee</w:t>
            </w:r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42" w:name="2Dntl9uz7V7Yj3BdBnMxqUZOERk="/>
      <w:r>
        <w:t>Indexes</w:t>
      </w:r>
      <w:bookmarkEnd w:id="4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47" name="Picture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PK__e_enroll__3213E83FCBE98CF3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enid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43" w:name="4ARHy7XmGkyd4txoemYnBuw0npY="/>
      <w:r>
        <w:t>Foreign Keys</w:t>
      </w:r>
      <w:bookmarkEnd w:id="4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FK_e_enrollment_e_class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classid</w:t>
            </w:r>
            <w:proofErr w:type="spellEnd"/>
            <w:r>
              <w:rPr>
                <w:rStyle w:val="Table-Default"/>
              </w:rPr>
              <w:t>-&gt;</w:t>
            </w:r>
            <w:hyperlink w:anchor="qCa445dWCTNGUukZd8VqNw1n3EU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e_class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classid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FK_e_enrollment_e_lsp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lspid</w:t>
            </w:r>
            <w:proofErr w:type="spellEnd"/>
            <w:r>
              <w:rPr>
                <w:rStyle w:val="Table-Default"/>
              </w:rPr>
              <w:t>-&gt;</w:t>
            </w:r>
            <w:hyperlink w:anchor="w98unax+q+88dSTN069eeATXQVY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e_lsp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lspid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FK_e_enrollment_e_students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stdid</w:t>
            </w:r>
            <w:proofErr w:type="spellEnd"/>
            <w:r>
              <w:rPr>
                <w:rStyle w:val="Table-Default"/>
              </w:rPr>
              <w:t>-&gt;</w:t>
            </w:r>
            <w:hyperlink w:anchor="+LR1ux9FKwJAiHINR1hHD+YnjRw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e_students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stdid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FK_e_enrollments_e_staff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proid</w:t>
            </w:r>
            <w:proofErr w:type="spellEnd"/>
            <w:r>
              <w:rPr>
                <w:rStyle w:val="Table-Default"/>
              </w:rPr>
              <w:t>-&gt;</w:t>
            </w:r>
            <w:hyperlink w:anchor="IhAP5b+hIuIpD0SMNz/KjoJc6+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e_staff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proid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FK_e_enrollments_e_subject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subid</w:t>
            </w:r>
            <w:proofErr w:type="spellEnd"/>
            <w:r>
              <w:rPr>
                <w:rStyle w:val="Table-Default"/>
              </w:rPr>
              <w:t>-&gt;</w:t>
            </w:r>
            <w:hyperlink w:anchor="qVwPI+t+vIDaqrAghENAZkdiAow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e_subject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subid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44" w:name="btX5i4U/IpuY+bbNFsY9YOMo/lU="/>
      <w:r>
        <w:lastRenderedPageBreak/>
        <w:t>SQL Script</w:t>
      </w:r>
      <w:bookmarkEnd w:id="4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enid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stdid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classid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subid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lspid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proid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enrollment_date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[fee]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[PK__e_enroll__3213E83FCBE98CF3]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enid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FK_e_enrollment_e_class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classid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e_class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classid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FK_e_enrollment_e_lsp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lspid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lspid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FK_e_enrollment_e_students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e_students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stdid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FK_e_enrollments_e_staff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proid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proid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e_enrollments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FK_e_enrollments_e_subject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subid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e_subject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subid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45" w:name="Zpo0+LsYjEwxw/domPHDGCHHX3w="/>
      <w:r>
        <w:t>Uses</w:t>
      </w:r>
      <w:bookmarkEnd w:id="45"/>
    </w:p>
    <w:p w:rsidR="008E18F3" w:rsidRDefault="00000000">
      <w:hyperlink w:anchor="qCa445dWCTNGUukZd8VqNw1n3E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e_class</w:t>
        </w:r>
        <w:proofErr w:type="spellEnd"/>
        <w:r>
          <w:t>]</w:t>
        </w:r>
      </w:hyperlink>
    </w:p>
    <w:p w:rsidR="008E18F3" w:rsidRDefault="00000000">
      <w:hyperlink w:anchor="w98unax+q+88dSTN069eeATXQV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e_lsp</w:t>
        </w:r>
        <w:proofErr w:type="spellEnd"/>
        <w:r>
          <w:t>]</w:t>
        </w:r>
      </w:hyperlink>
    </w:p>
    <w:p w:rsidR="008E18F3" w:rsidRDefault="00000000">
      <w:hyperlink w:anchor="IhAP5b+hIuIpD0SMNz/KjoJc6+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e_staff</w:t>
        </w:r>
        <w:proofErr w:type="spellEnd"/>
        <w:r>
          <w:t>]</w:t>
        </w:r>
      </w:hyperlink>
    </w:p>
    <w:p w:rsidR="008E18F3" w:rsidRDefault="00000000">
      <w:hyperlink w:anchor="+LR1ux9FKwJAiHINR1hHD+YnjR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e_students</w:t>
        </w:r>
        <w:proofErr w:type="spellEnd"/>
        <w:r>
          <w:t>]</w:t>
        </w:r>
      </w:hyperlink>
    </w:p>
    <w:p w:rsidR="008E18F3" w:rsidRDefault="00000000">
      <w:hyperlink w:anchor="qVwPI+t+vIDaqrAghENAZkdiAo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e_subject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46" w:name="CNvEw/zMQskdEeWoOBRJ6PveVQM="/>
      <w:r>
        <w:t>Used By</w:t>
      </w:r>
      <w:bookmarkEnd w:id="46"/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fn</w:t>
      </w:r>
      <w:proofErr w:type="spellEnd"/>
      <w:r>
        <w:t>_</w:t>
      </w:r>
      <w:r>
        <w:softHyphen/>
      </w:r>
      <w:proofErr w:type="spellStart"/>
      <w:r>
        <w:t>Get</w:t>
      </w:r>
      <w:r>
        <w:softHyphen/>
        <w:t>Enrollment</w:t>
      </w:r>
      <w:r>
        <w:softHyphen/>
        <w:t>Fee</w:t>
      </w:r>
      <w:proofErr w:type="spellEnd"/>
      <w:r>
        <w:t>]</w:t>
      </w:r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sp</w:t>
      </w:r>
      <w:proofErr w:type="spellEnd"/>
      <w:r>
        <w:t>_</w:t>
      </w:r>
      <w:r>
        <w:softHyphen/>
      </w:r>
      <w:proofErr w:type="spellStart"/>
      <w:r>
        <w:t>Add</w:t>
      </w:r>
      <w:r>
        <w:softHyphen/>
        <w:t>Enrollment</w:t>
      </w:r>
      <w:proofErr w:type="spellEnd"/>
      <w:r>
        <w:t>]</w:t>
      </w:r>
    </w:p>
    <w:p w:rsidR="008E18F3" w:rsidRDefault="008E18F3">
      <w:pPr>
        <w:sectPr w:rsidR="008E18F3">
          <w:headerReference w:type="default" r:id="rId21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47" w:name="_Toc256000009"/>
            <w:bookmarkStart w:id="48" w:name="w98unax+q+88dSTN069eeATXQVY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602266945" name="Picture 1602266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669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e_lsp</w:t>
            </w:r>
            <w:proofErr w:type="spellEnd"/>
            <w:r>
              <w:t>]</w:t>
            </w:r>
            <w:bookmarkEnd w:id="47"/>
          </w:p>
          <w:bookmarkEnd w:id="4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49" w:name="EsRPWD0uPU/xJrhBxzbKwEZ0qOc="/>
      <w:r>
        <w:t>Properties</w:t>
      </w:r>
      <w:bookmarkEnd w:id="4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0" w:name="IcxkDLNLPw2CFCpGN5G9561OZU8="/>
      <w:r>
        <w:t>Columns</w:t>
      </w:r>
      <w:bookmarkEnd w:id="5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64"/>
        <w:gridCol w:w="1290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9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9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51" name="Picture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lspid</w:t>
            </w:r>
            <w:proofErr w:type="spellEnd"/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description</w:t>
            </w:r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varchar(max)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53" name="Picture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type_id</w:t>
            </w:r>
            <w:proofErr w:type="spellEnd"/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1" w:name="inGkzYcWf3qoZHZYEsi9PQmiFKY="/>
      <w:r>
        <w:t>Indexes</w:t>
      </w:r>
      <w:bookmarkEnd w:id="5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55" name="Picture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PK__e_lsp__</w:t>
            </w:r>
            <w:r>
              <w:rPr>
                <w:rStyle w:val="Table-Default"/>
              </w:rPr>
              <w:softHyphen/>
              <w:t>E4B043409FC51ED8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2" w:name="6vFUGRTMwSv9XsyRyUs3FrLOam0="/>
      <w:r>
        <w:t>Foreign Keys</w:t>
      </w:r>
      <w:bookmarkEnd w:id="5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FK__e_lsp__type_id__0B91BA14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type_id</w:t>
            </w:r>
            <w:proofErr w:type="spellEnd"/>
            <w:r>
              <w:rPr>
                <w:rStyle w:val="Table-Default"/>
              </w:rPr>
              <w:t>-&gt;</w:t>
            </w:r>
            <w:hyperlink w:anchor="MWAUlwlIxX6LZ3fUssERf8eQseI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e_lsp_type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lsptype_id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3" w:name="2gX3xqpzIr25mKB2b15Rt4w9udg="/>
      <w:r>
        <w:t>SQL Script</w:t>
      </w:r>
      <w:bookmarkEnd w:id="53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lspid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[description] [varchar] </w:t>
            </w:r>
            <w:r>
              <w:rPr>
                <w:rStyle w:val="ScriptOperator"/>
              </w:rPr>
              <w:t>(</w:t>
            </w:r>
            <w:r>
              <w:rPr>
                <w:rStyle w:val="ScriptFunction"/>
              </w:rPr>
              <w:t>max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type_id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[PK__e_lsp__</w:t>
            </w:r>
            <w:r>
              <w:rPr>
                <w:rStyle w:val="ScriptNormal"/>
              </w:rPr>
              <w:softHyphen/>
              <w:t xml:space="preserve">E4B043409FC51ED8]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lspid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[FK__e_lsp__type_id__0B91BA14]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e_lsp_type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lsptype_id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54" w:name="GiC148hQ3bEo7GcF3L7EJ4f/YDk="/>
      <w:r>
        <w:t>Uses</w:t>
      </w:r>
      <w:bookmarkEnd w:id="54"/>
    </w:p>
    <w:p w:rsidR="008E18F3" w:rsidRDefault="00000000">
      <w:hyperlink w:anchor="MWAUlwlIxX6LZ3fUssERf8eQse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e_lsp_type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55" w:name="qwSYXB8bn6thBubz2e45TiQD464="/>
      <w:r>
        <w:t>Used By</w:t>
      </w:r>
      <w:bookmarkEnd w:id="55"/>
    </w:p>
    <w:p w:rsidR="008E18F3" w:rsidRDefault="00000000">
      <w:hyperlink w:anchor="15Q4g5g0zgPJIWrm8w0wl3xQBm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e_enrollments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2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56" w:name="_Toc256000010"/>
            <w:bookmarkStart w:id="57" w:name="MWAUlwlIxX6LZ3fUssERf8eQseI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756507937" name="Picture 756507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079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e_lsp_type</w:t>
            </w:r>
            <w:proofErr w:type="spellEnd"/>
            <w:r>
              <w:t>]</w:t>
            </w:r>
            <w:bookmarkEnd w:id="56"/>
          </w:p>
          <w:bookmarkEnd w:id="57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58" w:name="YretGJ2hZiFtv4Pc668j1ZmVZr0="/>
      <w:r>
        <w:t>Properties</w:t>
      </w:r>
      <w:bookmarkEnd w:id="5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59" w:name="HhL/8hXWQnIO3GIz/1VAzH9vBaM="/>
      <w:r>
        <w:t>Columns</w:t>
      </w:r>
      <w:bookmarkEnd w:id="5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699"/>
        <w:gridCol w:w="1153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59" name="Picture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lsptype_id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type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0" w:name="1SSomOL2Vjy46q3N3RLz+JEJ/OM="/>
      <w:r>
        <w:t>Indexes</w:t>
      </w:r>
      <w:bookmarkEnd w:id="6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61" name="Picture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PK__e_lsp_ty__2C000598579F7ED2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lsptype_id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1" w:name="0Ng3Fmgf/wR6KgHZkI85p4k7e0k="/>
      <w:r>
        <w:t>SQL Script</w:t>
      </w:r>
      <w:bookmarkEnd w:id="61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e_lsp_type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lsptype_id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[type]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e_lsp_type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[PK__e_lsp_ty__2C000598579F7ED2]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lsptype_id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62" w:name="cmCULki2hyaPobsi/gPLnOBeXHs="/>
      <w:r>
        <w:t>Used By</w:t>
      </w:r>
      <w:bookmarkEnd w:id="62"/>
    </w:p>
    <w:p w:rsidR="008E18F3" w:rsidRDefault="00000000">
      <w:hyperlink w:anchor="w98unax+q+88dSTN069eeATXQV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e_lsp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3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63" w:name="_Toc256000011"/>
            <w:bookmarkStart w:id="64" w:name="IhAP5b+hIuIpD0SMNz/KjoJc6+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913098787" name="Picture 913098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0987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e_staff</w:t>
            </w:r>
            <w:proofErr w:type="spellEnd"/>
            <w:r>
              <w:t>]</w:t>
            </w:r>
            <w:bookmarkEnd w:id="63"/>
          </w:p>
          <w:bookmarkEnd w:id="64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65" w:name="ZXFnOBR0pUMP+siThprRcGzu9Wo="/>
      <w:r>
        <w:t>Properties</w:t>
      </w:r>
      <w:bookmarkEnd w:id="6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80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6" w:name="rpVuoWQgy+kiGhnWUy9arjt8P5A="/>
      <w:r>
        <w:t>Columns</w:t>
      </w:r>
      <w:bookmarkEnd w:id="6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00"/>
        <w:gridCol w:w="1153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65" name="Picture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67" name="Picture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69" name="Picture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stype_id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qualification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7" w:name="FOeyF2ILq+MJOk2zwby/RYFL0YE="/>
      <w:r>
        <w:t>Indexes</w:t>
      </w:r>
      <w:bookmarkEnd w:id="6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71" name="Picture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PK__e_staff__3213E83FEAE6DEE0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8" w:name="j+AkzoOxbY55frHffSL6QGiiGQ0="/>
      <w:r>
        <w:t>Foreign Keys</w:t>
      </w:r>
      <w:bookmarkEnd w:id="6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3"/>
        <w:gridCol w:w="4677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FK_e_staff_e_staff_type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stype_id</w:t>
            </w:r>
            <w:proofErr w:type="spellEnd"/>
            <w:r>
              <w:rPr>
                <w:rStyle w:val="Table-Default"/>
              </w:rPr>
              <w:t>-&gt;</w:t>
            </w:r>
            <w:hyperlink w:anchor="LRqvVEkmo3v11unnNpzgI/PFLX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e_staff_type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stype_id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FK_e_staff_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regid</w:t>
            </w:r>
            <w:proofErr w:type="spellEnd"/>
            <w:r>
              <w:rPr>
                <w:rStyle w:val="Table-Default"/>
              </w:rPr>
              <w:t>-&gt;</w:t>
            </w:r>
            <w:hyperlink w:anchor="wRc3KKgS6gaonvnQ3NW+uaeX9q4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].[Register].[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69" w:name="6tCdymdugXQ7mvAqkjm//EYPH60="/>
      <w:r>
        <w:t>SQL Script</w:t>
      </w:r>
      <w:bookmarkEnd w:id="69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proid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stype_id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[qualification]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[PK__e_staff__3213E83FEAE6DEE0]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proid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FK_e_staff_e_staff_type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e_staff_type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FK_e_staff_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70" w:name="U4b5d/jlVeDSm5wegGDC7qmsu5U="/>
      <w:r>
        <w:t>Uses</w:t>
      </w:r>
      <w:bookmarkEnd w:id="70"/>
    </w:p>
    <w:p w:rsidR="008E18F3" w:rsidRDefault="00000000">
      <w:hyperlink w:anchor="LRqvVEkmo3v11unnNpzgI/PFLX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e_staff_type</w:t>
        </w:r>
        <w:proofErr w:type="spellEnd"/>
        <w:r>
          <w:t>]</w:t>
        </w:r>
      </w:hyperlink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000000">
      <w:pPr>
        <w:pStyle w:val="BlockTitleParagraph"/>
      </w:pPr>
      <w:bookmarkStart w:id="71" w:name="B6D4ttx4KzLBRe30h/jg496bkHw="/>
      <w:r>
        <w:t>Used By</w:t>
      </w:r>
      <w:bookmarkEnd w:id="71"/>
    </w:p>
    <w:p w:rsidR="008E18F3" w:rsidRDefault="00000000">
      <w:hyperlink w:anchor="15Q4g5g0zgPJIWrm8w0wl3xQBm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e_enrollments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4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72" w:name="_Toc256000012"/>
            <w:bookmarkStart w:id="73" w:name="LRqvVEkmo3v11unnNpzgI/PFLX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152108496" name="Picture 1152108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084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e_staff_type</w:t>
            </w:r>
            <w:proofErr w:type="spellEnd"/>
            <w:r>
              <w:t>]</w:t>
            </w:r>
            <w:bookmarkEnd w:id="72"/>
          </w:p>
          <w:bookmarkEnd w:id="7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74" w:name="YaoSVTB6wBgtx10n1jc5pzD4vy4="/>
      <w:r>
        <w:t>Properties</w:t>
      </w:r>
      <w:bookmarkEnd w:id="7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7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75" w:name="N9Bu681RlOnR4C5Rw8VcSoITCvo="/>
      <w:r>
        <w:t>Columns</w:t>
      </w:r>
      <w:bookmarkEnd w:id="7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3699"/>
        <w:gridCol w:w="1154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75" name="Picture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stype_id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type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76" w:name="1orVnmBNamXdQTp7HAUhB0vm9IA="/>
      <w:r>
        <w:t>Indexes</w:t>
      </w:r>
      <w:bookmarkEnd w:id="7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77" name="Picture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PK__e_staff___7E7E9A3259967ECE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stype_id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77" w:name="/T3te8aXce00yvslWFdkKPr5A74="/>
      <w:r>
        <w:t>SQL Script</w:t>
      </w:r>
      <w:bookmarkEnd w:id="77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e_staff_type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stype_id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[type]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e_staff_type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[PK__e_staff___7E7E9A3259967ECE]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stype_id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78" w:name="Oqd7qYms2pYgDUNOpNVQ29ydR6Y="/>
      <w:r>
        <w:t>Used By</w:t>
      </w:r>
      <w:bookmarkEnd w:id="78"/>
    </w:p>
    <w:p w:rsidR="008E18F3" w:rsidRDefault="00000000">
      <w:hyperlink w:anchor="IhAP5b+hIuIpD0SMNz/KjoJc6+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e_staff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79" w:name="_Toc256000013"/>
            <w:bookmarkStart w:id="80" w:name="+LR1ux9FKwJAiHINR1hHD+YnjRw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294165467" name="Picture 1294165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1654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e_students</w:t>
            </w:r>
            <w:proofErr w:type="spellEnd"/>
            <w:r>
              <w:t>]</w:t>
            </w:r>
            <w:bookmarkEnd w:id="79"/>
          </w:p>
          <w:bookmarkEnd w:id="8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81" w:name="iso2YKxVoTiJAawsav33LIOLL5k="/>
      <w:r>
        <w:t>Properties</w:t>
      </w:r>
      <w:bookmarkEnd w:id="8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430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82" w:name="TRDd8BKl5yjm0e0tUQIwz134vdw="/>
      <w:r>
        <w:t>Columns</w:t>
      </w:r>
      <w:bookmarkEnd w:id="8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8"/>
        <w:gridCol w:w="3699"/>
        <w:gridCol w:w="1154"/>
        <w:gridCol w:w="1769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81" name="Picture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stdid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83" name="Picture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f_name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age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83" w:name="EHaOvPkA3rjKTeQ3HSm1sx81LN8="/>
      <w:r>
        <w:t>Indexes</w:t>
      </w:r>
      <w:bookmarkEnd w:id="8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85" name="Picture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PK__e_studen__3213E83F730491A3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stdid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84" w:name="1BGp5p5jnhVOhZtCiHzLGjYww74="/>
      <w:r>
        <w:t>Foreign Keys</w:t>
      </w:r>
      <w:bookmarkEnd w:id="8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2"/>
        <w:gridCol w:w="4678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FK_e_students_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regid</w:t>
            </w:r>
            <w:proofErr w:type="spellEnd"/>
            <w:r>
              <w:rPr>
                <w:rStyle w:val="Table-Default"/>
              </w:rPr>
              <w:t>-&gt;</w:t>
            </w:r>
            <w:hyperlink w:anchor="wRc3KKgS6gaonvnQ3NW+uaeX9q4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].[Register].[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85" w:name="ETiDxicW9vwRZb3/EePd9ecTf4o="/>
      <w:r>
        <w:t>SQL Script</w:t>
      </w:r>
      <w:bookmarkEnd w:id="85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e_students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stdid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f_name</w:t>
            </w:r>
            <w:proofErr w:type="spellEnd"/>
            <w:r>
              <w:rPr>
                <w:rStyle w:val="ScriptNormal"/>
              </w:rPr>
              <w:t xml:space="preserve">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[age]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lastRenderedPageBreak/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e_students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[PK__e_studen__3213E83F730491A3]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e_students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FK_e_students_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86" w:name="OUZkVaRH+40cn8LEorHrBjjOCXc="/>
      <w:r>
        <w:t>Uses</w:t>
      </w:r>
      <w:bookmarkEnd w:id="86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000000">
      <w:pPr>
        <w:pStyle w:val="BlockTitleParagraph"/>
      </w:pPr>
      <w:bookmarkStart w:id="87" w:name="hAfD0wgOkmiTEvnHzmkUVCIAaag="/>
      <w:r>
        <w:t>Used By</w:t>
      </w:r>
      <w:bookmarkEnd w:id="87"/>
    </w:p>
    <w:p w:rsidR="008E18F3" w:rsidRDefault="00000000">
      <w:hyperlink w:anchor="15Q4g5g0zgPJIWrm8w0wl3xQBm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e_enrollments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6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88" w:name="_Toc256000014"/>
            <w:bookmarkStart w:id="89" w:name="qVwPI+t+vIDaqrAghENAZkdiAow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92894504" name="Picture 13928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8945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e_subject</w:t>
            </w:r>
            <w:proofErr w:type="spellEnd"/>
            <w:r>
              <w:t>]</w:t>
            </w:r>
            <w:bookmarkEnd w:id="88"/>
          </w:p>
          <w:bookmarkEnd w:id="89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90" w:name="jvItXTJ99okytczzbvwKNqbRUXo="/>
      <w:r>
        <w:t>Properties</w:t>
      </w:r>
      <w:bookmarkEnd w:id="9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91" w:name="5zaV+5fC+LM+8w0ld8LLRZcQjbM="/>
      <w:r>
        <w:t>Columns</w:t>
      </w:r>
      <w:bookmarkEnd w:id="9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8"/>
        <w:gridCol w:w="3698"/>
        <w:gridCol w:w="1154"/>
        <w:gridCol w:w="1769"/>
        <w:gridCol w:w="1347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89" name="Picture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subid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92" w:name="AKcDXmx4uB56+OJFyoVlpYogWu0="/>
      <w:r>
        <w:t>Indexes</w:t>
      </w:r>
      <w:bookmarkEnd w:id="9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91" name="Picture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PK__e_subjec__3213E83F9D0918C9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subid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93" w:name="ssMD3mQBcpTQlv02XWDigP/f/Ok="/>
      <w:r>
        <w:t>SQL Script</w:t>
      </w:r>
      <w:bookmarkEnd w:id="93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e_subject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subid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e_subject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[PK__e_subjec__3213E83F9D0918C9]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subid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94" w:name="m/6sxLCjwwwgjcJaSw1xAFX+u2A="/>
      <w:r>
        <w:t>Used By</w:t>
      </w:r>
      <w:bookmarkEnd w:id="94"/>
    </w:p>
    <w:p w:rsidR="008E18F3" w:rsidRDefault="00000000">
      <w:hyperlink w:anchor="15Q4g5g0zgPJIWrm8w0wl3xQBm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e_enrollments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27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95" w:name="_Toc256000015"/>
            <w:bookmarkStart w:id="96" w:name="lN5+XJv5lYv4AApNt3qIg+C959Q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2107488685" name="Picture 210748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4886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m_categories</w:t>
            </w:r>
            <w:proofErr w:type="spellEnd"/>
            <w:r>
              <w:t>]</w:t>
            </w:r>
            <w:bookmarkEnd w:id="95"/>
          </w:p>
          <w:bookmarkEnd w:id="96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97" w:name="41ZAUrrmqQjq5WtLGOBtlOTAVBo="/>
      <w:r>
        <w:t>Properties</w:t>
      </w:r>
      <w:bookmarkEnd w:id="9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98" w:name="8cVf24mppM+WsonZo0N8mxlq8WE="/>
      <w:r>
        <w:t>Columns</w:t>
      </w:r>
      <w:bookmarkEnd w:id="9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3699"/>
        <w:gridCol w:w="1154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95" name="Picture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m_catid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99" w:name="0FdYyazt1HAC/Tes63eHME4+9xU="/>
      <w:r>
        <w:t>Indexes</w:t>
      </w:r>
      <w:bookmarkEnd w:id="9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097" name="Picture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PK__m_catego__</w:t>
            </w:r>
            <w:r>
              <w:rPr>
                <w:rStyle w:val="Table-Default"/>
              </w:rPr>
              <w:softHyphen/>
              <w:t>B2C5A3567F29A147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m_catid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0" w:name="Vkz/hk0JC7p2yOtITua0dYGJcAA="/>
      <w:r>
        <w:t>SQL Script</w:t>
      </w:r>
      <w:bookmarkEnd w:id="100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m_categories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m_catid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m_categories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[PK__m_catego__</w:t>
            </w:r>
            <w:r>
              <w:rPr>
                <w:rStyle w:val="ScriptNormal"/>
              </w:rPr>
              <w:softHyphen/>
              <w:t xml:space="preserve">B2C5A3567F29A147]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m_catid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01" w:name="NMkaDoIPNYYkLphsEQsKit4l2mU="/>
      <w:r>
        <w:t>Used By</w:t>
      </w:r>
      <w:bookmarkEnd w:id="101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GE1ACc/11/rKqkOumvagAXhdUK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Medicines]</w:t>
        </w:r>
      </w:hyperlink>
    </w:p>
    <w:p w:rsidR="008E18F3" w:rsidRDefault="008E18F3">
      <w:pPr>
        <w:sectPr w:rsidR="008E18F3">
          <w:headerReference w:type="default" r:id="rId28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02" w:name="_Toc256000016"/>
            <w:bookmarkStart w:id="103" w:name="P9wsVg95MMp06r7aYKDVC86zT7w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2043931637" name="Picture 2043931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9316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m_customers</w:t>
            </w:r>
            <w:proofErr w:type="spellEnd"/>
            <w:r>
              <w:t>]</w:t>
            </w:r>
            <w:bookmarkEnd w:id="102"/>
          </w:p>
          <w:bookmarkEnd w:id="10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04" w:name="mjGaXRKXDK7nUxsct7m4wqXA0PQ="/>
      <w:r>
        <w:t>Properties</w:t>
      </w:r>
      <w:bookmarkEnd w:id="10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5" w:name="zLeXZLizj4BzGt0DRenNbocUATg="/>
      <w:r>
        <w:t>Columns</w:t>
      </w:r>
      <w:bookmarkEnd w:id="10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601"/>
        <w:gridCol w:w="1251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637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5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01" name="Picture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cusid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03" name="Picture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varchar(250)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address</w:t>
            </w:r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255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phone</w:t>
            </w:r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varchar(15)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15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6" w:name="sslTra26AqMwmoVZTMYErKMbY9s="/>
      <w:r>
        <w:t>Indexes</w:t>
      </w:r>
      <w:bookmarkEnd w:id="10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05" name="Picture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PK__m_custom__3213E83F13DB5FF3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7" w:name="RfjW/mqjHNW2YVokMZkjMfrlRkk="/>
      <w:r>
        <w:t>Foreign Keys</w:t>
      </w:r>
      <w:bookmarkEnd w:id="10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2"/>
        <w:gridCol w:w="4678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FK_m_customers_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regid</w:t>
            </w:r>
            <w:proofErr w:type="spellEnd"/>
            <w:r>
              <w:rPr>
                <w:rStyle w:val="Table-Default"/>
              </w:rPr>
              <w:t>-&gt;</w:t>
            </w:r>
            <w:hyperlink w:anchor="wRc3KKgS6gaonvnQ3NW+uaeX9q4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].[Register].[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08" w:name="e1RptnZwzBYv8TbHLrFZqmWCnJ0="/>
      <w:r>
        <w:t>SQL Script</w:t>
      </w:r>
      <w:bookmarkEnd w:id="108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m_customers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cusid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[address]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[phone]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lastRenderedPageBreak/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m_customers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[PK__m_custom__3213E83F13DB5FF3]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cusid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m_customers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FK_m_customers_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09" w:name="1CifFTokoQUIGvDxWUbPpfxgiAY="/>
      <w:r>
        <w:t>Uses</w:t>
      </w:r>
      <w:bookmarkEnd w:id="109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000000">
      <w:pPr>
        <w:pStyle w:val="BlockTitleParagraph"/>
      </w:pPr>
      <w:bookmarkStart w:id="110" w:name="02+KxcGZCCZ4XkwK1idJuqFZn5o="/>
      <w:r>
        <w:t>Used By</w:t>
      </w:r>
      <w:bookmarkEnd w:id="110"/>
    </w:p>
    <w:p w:rsidR="008E18F3" w:rsidRDefault="00000000">
      <w:hyperlink w:anchor="FoQ9B7xWhWlmB4m0+fq+HrrDRps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m_orders</w:t>
        </w:r>
        <w:proofErr w:type="spellEnd"/>
        <w:r>
          <w:t>]</w:t>
        </w:r>
      </w:hyperlink>
    </w:p>
    <w:p w:rsidR="008E18F3" w:rsidRDefault="00000000">
      <w:hyperlink w:anchor="9I7DX6Ti/oYOq1z5sVtWpox+A08=" w:history="1">
        <w:r>
          <w:t>[</w:t>
        </w:r>
        <w:proofErr w:type="spellStart"/>
        <w:r>
          <w:t>dbo</w:t>
        </w:r>
        <w:proofErr w:type="spellEnd"/>
        <w:r>
          <w:t>].[vw_m_</w:t>
        </w:r>
        <w:r>
          <w:softHyphen/>
        </w:r>
        <w:proofErr w:type="spellStart"/>
        <w:r>
          <w:t>Order</w:t>
        </w:r>
        <w:r>
          <w:softHyphen/>
          <w:t>Details</w:t>
        </w:r>
        <w:proofErr w:type="spellEnd"/>
        <w:r>
          <w:t>]</w:t>
        </w:r>
      </w:hyperlink>
    </w:p>
    <w:p w:rsidR="008E18F3" w:rsidRDefault="00000000">
      <w:hyperlink w:anchor="3WNvjs29wD/cyR46ftFN++mF7A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vw_m_</w:t>
        </w:r>
        <w:r>
          <w:softHyphen/>
          <w:t>Orders</w:t>
        </w:r>
        <w:proofErr w:type="spellEnd"/>
        <w:r>
          <w:t>]</w:t>
        </w:r>
      </w:hyperlink>
    </w:p>
    <w:p w:rsidR="008E18F3" w:rsidRDefault="00000000">
      <w:hyperlink w:anchor="UjCAGVkBiUbXmse2Cz/ravXl6OM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Orders]</w:t>
        </w:r>
      </w:hyperlink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sp</w:t>
      </w:r>
      <w:proofErr w:type="spellEnd"/>
      <w:r>
        <w:t>_</w:t>
      </w:r>
      <w:r>
        <w:softHyphen/>
      </w:r>
      <w:proofErr w:type="spellStart"/>
      <w:r>
        <w:t>Add</w:t>
      </w:r>
      <w:r>
        <w:softHyphen/>
        <w:t>Customer</w:t>
      </w:r>
      <w:proofErr w:type="spellEnd"/>
      <w:r>
        <w:t>]</w:t>
      </w:r>
    </w:p>
    <w:p w:rsidR="008E18F3" w:rsidRDefault="008E18F3">
      <w:pPr>
        <w:sectPr w:rsidR="008E18F3">
          <w:headerReference w:type="default" r:id="rId29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11" w:name="_Toc256000017"/>
            <w:bookmarkStart w:id="112" w:name="wpE2ML0ATWqNCoNxpz6Zu4ZJsqU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991336441" name="Picture 1991336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364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m_medicines</w:t>
            </w:r>
            <w:proofErr w:type="spellEnd"/>
            <w:r>
              <w:t>]</w:t>
            </w:r>
            <w:bookmarkEnd w:id="111"/>
          </w:p>
          <w:bookmarkEnd w:id="112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13" w:name="6eftYE6qfnO7OLVjfQMES2ky61g="/>
      <w:r>
        <w:t>Properties</w:t>
      </w:r>
      <w:bookmarkEnd w:id="11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14" w:name="3Jo0b2tMDlWC+iSVVwry0+g5Ba0="/>
      <w:r>
        <w:t>Columns</w:t>
      </w:r>
      <w:bookmarkEnd w:id="11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37"/>
        <w:gridCol w:w="1320"/>
        <w:gridCol w:w="1765"/>
        <w:gridCol w:w="1345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09" name="Picture 1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255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11" name="Picture 1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medtypeid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13" name="Picture 1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15" name="Picture 10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m_supid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quantity_in_stock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15" w:name="6FZFDrxVM2hsS5rJtwWPZc/thTY="/>
      <w:r>
        <w:t>Indexes</w:t>
      </w:r>
      <w:bookmarkEnd w:id="11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17" name="Picture 1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PK__m_medici__3213E83F9C08D9D0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16" w:name="HLXAlkctgJscdmNWUDD8tqX4vsc="/>
      <w:r>
        <w:t>Foreign Keys</w:t>
      </w:r>
      <w:bookmarkEnd w:id="11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FK_m_medicine_m_categories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catid</w:t>
            </w:r>
            <w:proofErr w:type="spellEnd"/>
            <w:r>
              <w:rPr>
                <w:rStyle w:val="Table-Default"/>
              </w:rPr>
              <w:t>-&gt;</w:t>
            </w:r>
            <w:hyperlink w:anchor="lN5+XJv5lYv4AApNt3qIg+C959Q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m_categories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m_catid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FK_m_medicines_m_suppliers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m_supid</w:t>
            </w:r>
            <w:proofErr w:type="spellEnd"/>
            <w:r>
              <w:rPr>
                <w:rStyle w:val="Table-Default"/>
              </w:rPr>
              <w:t>-&gt;</w:t>
            </w:r>
            <w:hyperlink w:anchor="QdKGOBqTPpLD+PBfoX9IRpLafAg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m_suppliers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m_supid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FK_m_medicines_m_types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medtypeid</w:t>
            </w:r>
            <w:proofErr w:type="spellEnd"/>
            <w:r>
              <w:rPr>
                <w:rStyle w:val="Table-Default"/>
              </w:rPr>
              <w:t>-&gt;</w:t>
            </w:r>
            <w:hyperlink w:anchor="JmmT0xFaUGi5LRyH5g5HKsoJewU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m_types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medtypeid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17" w:name="YslrsRfvEVyifA0fTpnCPfA1d7s="/>
      <w:r>
        <w:t>SQL Script</w:t>
      </w:r>
      <w:bookmarkEnd w:id="117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medid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medtypeid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catid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m_supid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[price]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quantity_in_stock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[PK__m_medici__3213E83F9C08D9D0]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medid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FK_m_medicine_m_categories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catid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m_categories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m_catid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FK_m_medicines_m_suppliers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m_supid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m_suppliers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m_supid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FK_m_medicines_m_types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medtypeid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m_types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medtypeid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18" w:name="uIQ4cD89s0LCJrvOZ8qRqWDT8Dg="/>
      <w:r>
        <w:t>Uses</w:t>
      </w:r>
      <w:bookmarkEnd w:id="118"/>
    </w:p>
    <w:p w:rsidR="008E18F3" w:rsidRDefault="00000000">
      <w:hyperlink w:anchor="lN5+XJv5lYv4AApNt3qIg+C959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m_categories</w:t>
        </w:r>
        <w:proofErr w:type="spellEnd"/>
        <w:r>
          <w:t>]</w:t>
        </w:r>
      </w:hyperlink>
    </w:p>
    <w:p w:rsidR="008E18F3" w:rsidRDefault="00000000">
      <w:hyperlink w:anchor="QdKGOBqTPpLD+PBfoX9IRpLafAg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m_suppliers</w:t>
        </w:r>
        <w:proofErr w:type="spellEnd"/>
        <w:r>
          <w:t>]</w:t>
        </w:r>
      </w:hyperlink>
    </w:p>
    <w:p w:rsidR="008E18F3" w:rsidRDefault="00000000">
      <w:hyperlink w:anchor="JmmT0xFaUGi5LRyH5g5HKsoJew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m_types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119" w:name="jwkSqM4KllzQf9rK0Q3CeKw3HBc="/>
      <w:r>
        <w:t>Used By</w:t>
      </w:r>
      <w:bookmarkEnd w:id="119"/>
    </w:p>
    <w:p w:rsidR="008E18F3" w:rsidRDefault="00000000">
      <w:hyperlink w:anchor="9Sel3gUUgn0COzD19eqq3ub81r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m_order_details</w:t>
        </w:r>
        <w:proofErr w:type="spellEnd"/>
        <w:r>
          <w:t>]</w:t>
        </w:r>
      </w:hyperlink>
    </w:p>
    <w:p w:rsidR="008E18F3" w:rsidRDefault="00000000">
      <w:hyperlink w:anchor="mPdn3DfOKJKCO0AqSLIU14J+V5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000000">
      <w:hyperlink w:anchor="9I7DX6Ti/oYOq1z5sVtWpox+A08=" w:history="1">
        <w:r>
          <w:t>[</w:t>
        </w:r>
        <w:proofErr w:type="spellStart"/>
        <w:r>
          <w:t>dbo</w:t>
        </w:r>
        <w:proofErr w:type="spellEnd"/>
        <w:r>
          <w:t>].[vw_m_</w:t>
        </w:r>
        <w:r>
          <w:softHyphen/>
        </w:r>
        <w:proofErr w:type="spellStart"/>
        <w:r>
          <w:t>Order</w:t>
        </w:r>
        <w:r>
          <w:softHyphen/>
          <w:t>Details</w:t>
        </w:r>
        <w:proofErr w:type="spellEnd"/>
        <w:r>
          <w:t>]</w:t>
        </w:r>
      </w:hyperlink>
    </w:p>
    <w:p w:rsidR="008E18F3" w:rsidRDefault="00000000">
      <w:hyperlink w:anchor="GE1ACc/11/rKqkOumvagAXhdUK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Medicines]</w:t>
        </w:r>
      </w:hyperlink>
    </w:p>
    <w:p w:rsidR="008E18F3" w:rsidRDefault="00000000">
      <w:hyperlink w:anchor="UjCAGVkBiUbXmse2Cz/ravXl6OM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Orders]</w:t>
        </w:r>
      </w:hyperlink>
    </w:p>
    <w:p w:rsidR="008E18F3" w:rsidRDefault="00000000">
      <w:hyperlink w:anchor="F/PwVAtcGbcq/5TfG60xUmU8z9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Prescriptions]</w:t>
        </w:r>
      </w:hyperlink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fn</w:t>
      </w:r>
      <w:proofErr w:type="spellEnd"/>
      <w:r>
        <w:t>_</w:t>
      </w:r>
      <w:r>
        <w:softHyphen/>
      </w:r>
      <w:proofErr w:type="spellStart"/>
      <w:r>
        <w:t>Get</w:t>
      </w:r>
      <w:r>
        <w:softHyphen/>
        <w:t>Medicine</w:t>
      </w:r>
      <w:r>
        <w:softHyphen/>
        <w:t>Stock</w:t>
      </w:r>
      <w:proofErr w:type="spellEnd"/>
      <w:r>
        <w:t>]</w:t>
      </w:r>
    </w:p>
    <w:p w:rsidR="008E18F3" w:rsidRDefault="008E18F3">
      <w:pPr>
        <w:sectPr w:rsidR="008E18F3">
          <w:headerReference w:type="default" r:id="rId30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20" w:name="_Toc256000018"/>
            <w:bookmarkStart w:id="121" w:name="9Sel3gUUgn0COzD19eqq3ub81rY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445239234" name="Picture 1445239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2392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m_order_details</w:t>
            </w:r>
            <w:proofErr w:type="spellEnd"/>
            <w:r>
              <w:t>]</w:t>
            </w:r>
            <w:bookmarkEnd w:id="120"/>
          </w:p>
          <w:bookmarkEnd w:id="12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22" w:name="KIbw3FFFodj6Pu+h8fBWZA39vVs="/>
      <w:r>
        <w:t>Properties</w:t>
      </w:r>
      <w:bookmarkEnd w:id="12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5:37:28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23" w:name="JP8pbKlvg+fTP6xMHjSpMx+OadI="/>
      <w:r>
        <w:t>Columns</w:t>
      </w:r>
      <w:bookmarkEnd w:id="12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34"/>
        <w:gridCol w:w="1320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21" name="Picture 100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odid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23" name="Picture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order_id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25" name="Picture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medicine_id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quantity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unit_price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24" w:name="YMCGNCATbTcE7GuQIa66RA0obfs="/>
      <w:r>
        <w:t>Indexes</w:t>
      </w:r>
      <w:bookmarkEnd w:id="12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1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27" name="Picture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PK__m_order___8D153E0926BEBBD9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odid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25" w:name="t5AOPhxHRqGUAKzy4RrpBc7K3G8="/>
      <w:r>
        <w:t>Triggers</w:t>
      </w:r>
      <w:bookmarkEnd w:id="12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023"/>
        <w:gridCol w:w="1383"/>
        <w:gridCol w:w="1832"/>
        <w:gridCol w:w="1112"/>
      </w:tblGrid>
      <w:tr w:rsidR="008E18F3">
        <w:tc>
          <w:tcPr>
            <w:tcW w:w="50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9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ANSI Nulls On</w:t>
            </w:r>
          </w:p>
        </w:tc>
        <w:tc>
          <w:tcPr>
            <w:tcW w:w="18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Quoted Identifier On</w:t>
            </w:r>
          </w:p>
        </w:tc>
        <w:tc>
          <w:tcPr>
            <w:tcW w:w="111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On</w:t>
            </w:r>
          </w:p>
        </w:tc>
      </w:tr>
      <w:tr w:rsidR="008E18F3">
        <w:tc>
          <w:tcPr>
            <w:tcW w:w="50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Update_</w:t>
            </w:r>
            <w:r>
              <w:rPr>
                <w:rStyle w:val="Table-Default"/>
              </w:rPr>
              <w:softHyphen/>
              <w:t>Inventory</w:t>
            </w:r>
            <w:proofErr w:type="spellEnd"/>
          </w:p>
        </w:tc>
        <w:tc>
          <w:tcPr>
            <w:tcW w:w="139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116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After Insert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26" w:name="BZeyNvD2Q9y4gtXM4TbokeDngBc="/>
      <w:r>
        <w:t>Foreign Keys</w:t>
      </w:r>
      <w:bookmarkEnd w:id="12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9"/>
        <w:gridCol w:w="4671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FK__m_order_d__medic__6C190EBB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medicine_id</w:t>
            </w:r>
            <w:proofErr w:type="spellEnd"/>
            <w:r>
              <w:rPr>
                <w:rStyle w:val="Table-Default"/>
              </w:rPr>
              <w:t>-&gt;</w:t>
            </w:r>
            <w:hyperlink w:anchor="wpE2ML0ATWqNCoNxpz6Zu4ZJsqU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m_medicines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medid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FK__m_order_d__order__1332DBDC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order_id</w:t>
            </w:r>
            <w:proofErr w:type="spellEnd"/>
            <w:r>
              <w:rPr>
                <w:rStyle w:val="Table-Default"/>
              </w:rPr>
              <w:t>-&gt;</w:t>
            </w:r>
            <w:hyperlink w:anchor="FoQ9B7xWhWlmB4m0+fq+HrrDRps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m_orders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oid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27" w:name="AF9T+46+D7mIklS0QzSkDexxfqA="/>
      <w:r>
        <w:t>SQL Script</w:t>
      </w:r>
      <w:bookmarkEnd w:id="127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odid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medicine_id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[quantity]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unit_price</w:t>
            </w:r>
            <w:proofErr w:type="spellEnd"/>
            <w:r>
              <w:rPr>
                <w:rStyle w:val="ScriptNormal"/>
              </w:rPr>
              <w:t xml:space="preserve">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Comment"/>
              </w:rPr>
              <w:t>-- Create or alter trigger to update inventory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 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Update_</w:t>
            </w:r>
            <w:r>
              <w:rPr>
                <w:rStyle w:val="ScriptNormal"/>
              </w:rPr>
              <w:softHyphen/>
              <w:t>Inventory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INSERT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NOCOUNT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>;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Comment"/>
              </w:rPr>
              <w:t>-- Update inventory based on newly inserted orders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UPDATE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SET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quantity_in_stock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quantity_in_stock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-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i.quantity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 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inserted </w:t>
            </w:r>
            <w:proofErr w:type="spellStart"/>
            <w:r>
              <w:rPr>
                <w:rStyle w:val="ScriptNormal"/>
              </w:rPr>
              <w:t>i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m.medid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i.medicine_id</w:t>
            </w:r>
            <w:proofErr w:type="spellEnd"/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[PK__m_order___8D153E0926BEBBD9]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[FK__m_order_d__medic__6C190EBB]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medicine_id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medid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[FK__m_order_d__order__1332DBDC]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order_id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oid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28" w:name="kgKlRWBEb3BvSRnbHup2KU+kb4Y="/>
      <w:r>
        <w:t>Uses</w:t>
      </w:r>
      <w:bookmarkEnd w:id="128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FoQ9B7xWhWlmB4m0+fq+HrrDRps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m_orders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129" w:name="KWKCddh1xeaMSr83PKYFceDhzUE="/>
      <w:r>
        <w:t>Used By</w:t>
      </w:r>
      <w:bookmarkEnd w:id="129"/>
    </w:p>
    <w:p w:rsidR="008E18F3" w:rsidRDefault="00000000">
      <w:hyperlink w:anchor="9I7DX6Ti/oYOq1z5sVtWpox+A08=" w:history="1">
        <w:r>
          <w:t>[</w:t>
        </w:r>
        <w:proofErr w:type="spellStart"/>
        <w:r>
          <w:t>dbo</w:t>
        </w:r>
        <w:proofErr w:type="spellEnd"/>
        <w:r>
          <w:t>].[vw_m_</w:t>
        </w:r>
        <w:r>
          <w:softHyphen/>
        </w:r>
        <w:proofErr w:type="spellStart"/>
        <w:r>
          <w:t>Order</w:t>
        </w:r>
        <w:r>
          <w:softHyphen/>
          <w:t>Details</w:t>
        </w:r>
        <w:proofErr w:type="spellEnd"/>
        <w:r>
          <w:t>]</w:t>
        </w:r>
      </w:hyperlink>
    </w:p>
    <w:p w:rsidR="008E18F3" w:rsidRDefault="00000000">
      <w:hyperlink w:anchor="UjCAGVkBiUbXmse2Cz/ravXl6OM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Orders]</w:t>
        </w:r>
      </w:hyperlink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sp</w:t>
      </w:r>
      <w:proofErr w:type="spellEnd"/>
      <w:r>
        <w:t>_</w:t>
      </w:r>
      <w:r>
        <w:softHyphen/>
      </w:r>
      <w:proofErr w:type="spellStart"/>
      <w:r>
        <w:t>Add</w:t>
      </w:r>
      <w:r>
        <w:softHyphen/>
        <w:t>Order</w:t>
      </w:r>
      <w:r>
        <w:softHyphen/>
        <w:t>Detail</w:t>
      </w:r>
      <w:proofErr w:type="spellEnd"/>
      <w:r>
        <w:t>]</w:t>
      </w:r>
    </w:p>
    <w:p w:rsidR="008E18F3" w:rsidRDefault="008E18F3">
      <w:pPr>
        <w:sectPr w:rsidR="008E18F3">
          <w:headerReference w:type="default" r:id="rId31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30" w:name="_Toc256000019"/>
            <w:bookmarkStart w:id="131" w:name="FoQ9B7xWhWlmB4m0+fq+HrrDRps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95129063" name="Picture 895129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129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m_orders</w:t>
            </w:r>
            <w:proofErr w:type="spellEnd"/>
            <w:r>
              <w:t>]</w:t>
            </w:r>
            <w:bookmarkEnd w:id="130"/>
          </w:p>
          <w:bookmarkEnd w:id="13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32" w:name="ojvb6ePjJdMwReic41/+em6F1L8="/>
      <w:r>
        <w:t>Properties</w:t>
      </w:r>
      <w:bookmarkEnd w:id="13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33" w:name="CEz0Gfl0UjfLftNoW6tIF1+qH/k="/>
      <w:r>
        <w:t>Columns</w:t>
      </w:r>
      <w:bookmarkEnd w:id="13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00"/>
        <w:gridCol w:w="1153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31" name="Picture 1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33" name="Picture 100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customer_id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order_date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ordertype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34" w:name="i7UF0so8CKJJFjNlCCAAmDodwoE="/>
      <w:r>
        <w:t>Indexes</w:t>
      </w:r>
      <w:bookmarkEnd w:id="13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35" name="Picture 10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PK__m_orders__</w:t>
            </w:r>
            <w:r>
              <w:rPr>
                <w:rStyle w:val="Table-Default"/>
              </w:rPr>
              <w:softHyphen/>
              <w:t>C2FFCF13D829B493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35" w:name="j/FmbU3OMZygc0mBAIUoDT0gko8="/>
      <w:r>
        <w:t>Foreign Keys</w:t>
      </w:r>
      <w:bookmarkEnd w:id="13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9"/>
        <w:gridCol w:w="4671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FK__m_orders__custom__68487DD7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customer_id</w:t>
            </w:r>
            <w:proofErr w:type="spellEnd"/>
            <w:r>
              <w:rPr>
                <w:rStyle w:val="Table-Default"/>
              </w:rPr>
              <w:t>-&gt;</w:t>
            </w:r>
            <w:hyperlink w:anchor="P9wsVg95MMp06r7aYKDVC86zT7w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m_customers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cusid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36" w:name="1/UMboWpAv+B+VQrhn6bp7ZTu38="/>
      <w:r>
        <w:t>SQL Script</w:t>
      </w:r>
      <w:bookmarkEnd w:id="13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customer_id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order_date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ordertype</w:t>
            </w:r>
            <w:proofErr w:type="spellEnd"/>
            <w:r>
              <w:rPr>
                <w:rStyle w:val="ScriptNormal"/>
              </w:rPr>
              <w:t xml:space="preserve">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[PK__m_orders__</w:t>
            </w:r>
            <w:r>
              <w:rPr>
                <w:rStyle w:val="ScriptNormal"/>
              </w:rPr>
              <w:softHyphen/>
              <w:t xml:space="preserve">C2FFCF13D829B493]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[FK__m_orders__custom__68487DD7]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customer_id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m_customers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cusid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37" w:name="AbBmkUGa7iv+vQq1h2JphZpV3S0="/>
      <w:r>
        <w:t>Uses</w:t>
      </w:r>
      <w:bookmarkEnd w:id="137"/>
    </w:p>
    <w:p w:rsidR="008E18F3" w:rsidRDefault="00000000">
      <w:hyperlink w:anchor="P9wsVg95MMp06r7aYKDVC86zT7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m_customers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138" w:name="xgfVYK9yYdAP4EeT4bKRS3dtmHs="/>
      <w:r>
        <w:t>Used By</w:t>
      </w:r>
      <w:bookmarkEnd w:id="138"/>
    </w:p>
    <w:p w:rsidR="008E18F3" w:rsidRDefault="00000000">
      <w:hyperlink w:anchor="9Sel3gUUgn0COzD19eqq3ub81r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m_order_details</w:t>
        </w:r>
        <w:proofErr w:type="spellEnd"/>
        <w:r>
          <w:t>]</w:t>
        </w:r>
      </w:hyperlink>
    </w:p>
    <w:p w:rsidR="008E18F3" w:rsidRDefault="00000000">
      <w:hyperlink w:anchor="9I7DX6Ti/oYOq1z5sVtWpox+A08=" w:history="1">
        <w:r>
          <w:t>[</w:t>
        </w:r>
        <w:proofErr w:type="spellStart"/>
        <w:r>
          <w:t>dbo</w:t>
        </w:r>
        <w:proofErr w:type="spellEnd"/>
        <w:r>
          <w:t>].[vw_m_</w:t>
        </w:r>
        <w:r>
          <w:softHyphen/>
        </w:r>
        <w:proofErr w:type="spellStart"/>
        <w:r>
          <w:t>Order</w:t>
        </w:r>
        <w:r>
          <w:softHyphen/>
          <w:t>Details</w:t>
        </w:r>
        <w:proofErr w:type="spellEnd"/>
        <w:r>
          <w:t>]</w:t>
        </w:r>
      </w:hyperlink>
    </w:p>
    <w:p w:rsidR="008E18F3" w:rsidRDefault="00000000">
      <w:hyperlink w:anchor="3WNvjs29wD/cyR46ftFN++mF7A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vw_m_</w:t>
        </w:r>
        <w:r>
          <w:softHyphen/>
          <w:t>Orders</w:t>
        </w:r>
        <w:proofErr w:type="spellEnd"/>
        <w:r>
          <w:t>]</w:t>
        </w:r>
      </w:hyperlink>
    </w:p>
    <w:p w:rsidR="008E18F3" w:rsidRDefault="00000000">
      <w:hyperlink w:anchor="UjCAGVkBiUbXmse2Cz/ravXl6OM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Orders]</w:t>
        </w:r>
      </w:hyperlink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sp</w:t>
      </w:r>
      <w:proofErr w:type="spellEnd"/>
      <w:r>
        <w:t>_</w:t>
      </w:r>
      <w:r>
        <w:softHyphen/>
      </w:r>
      <w:proofErr w:type="spellStart"/>
      <w:r>
        <w:t>Add</w:t>
      </w:r>
      <w:r>
        <w:softHyphen/>
        <w:t>Order</w:t>
      </w:r>
      <w:proofErr w:type="spellEnd"/>
      <w:r>
        <w:t>]</w:t>
      </w:r>
    </w:p>
    <w:p w:rsidR="008E18F3" w:rsidRDefault="008E18F3">
      <w:pPr>
        <w:sectPr w:rsidR="008E18F3">
          <w:headerReference w:type="default" r:id="rId32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39" w:name="_Toc256000020"/>
            <w:bookmarkStart w:id="140" w:name="QdKGOBqTPpLD+PBfoX9IRpLafAg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186640777" name="Picture 1186640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6407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m_suppliers</w:t>
            </w:r>
            <w:proofErr w:type="spellEnd"/>
            <w:r>
              <w:t>]</w:t>
            </w:r>
            <w:bookmarkEnd w:id="139"/>
          </w:p>
          <w:bookmarkEnd w:id="14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41" w:name="E5UKdgKRnQkYshtCBA5ZF6KiKnY="/>
      <w:r>
        <w:t>Properties</w:t>
      </w:r>
      <w:bookmarkEnd w:id="14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42" w:name="Gk407CqWYFfQo/DN46AIBAQLTEc="/>
      <w:r>
        <w:t>Columns</w:t>
      </w:r>
      <w:bookmarkEnd w:id="14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603"/>
        <w:gridCol w:w="1251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637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5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39" name="Picture 10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m_supid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contact_name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address</w:t>
            </w:r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phone</w:t>
            </w:r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varchar(15)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15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43" w:name="3uIgbTgWrZB4wR4ylbGLj5PkL6A="/>
      <w:r>
        <w:t>Indexes</w:t>
      </w:r>
      <w:bookmarkEnd w:id="14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41" name="Picture 100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PK__m_suppli__</w:t>
            </w:r>
            <w:r>
              <w:rPr>
                <w:rStyle w:val="Table-Default"/>
              </w:rPr>
              <w:softHyphen/>
              <w:t>C0CA7C3BF84D0004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m_supid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44" w:name="DrE3uh/J3R6EU5ra8lqQpnB8d48="/>
      <w:r>
        <w:t>SQL Script</w:t>
      </w:r>
      <w:bookmarkEnd w:id="14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m_suppliers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m_supid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contact_name</w:t>
            </w:r>
            <w:proofErr w:type="spellEnd"/>
            <w:r>
              <w:rPr>
                <w:rStyle w:val="ScriptNormal"/>
              </w:rPr>
              <w:t xml:space="preserve">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[address]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[phone]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m_suppliers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[PK__m_suppli__</w:t>
            </w:r>
            <w:r>
              <w:rPr>
                <w:rStyle w:val="ScriptNormal"/>
              </w:rPr>
              <w:softHyphen/>
              <w:t xml:space="preserve">C0CA7C3BF84D0004]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m_supid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45" w:name="OkIkyCwT0YBdHbPXO+oPMVBYbxA="/>
      <w:r>
        <w:lastRenderedPageBreak/>
        <w:t>Used By</w:t>
      </w:r>
      <w:bookmarkEnd w:id="145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GE1ACc/11/rKqkOumvagAXhdUK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Medicines]</w:t>
        </w:r>
      </w:hyperlink>
    </w:p>
    <w:p w:rsidR="008E18F3" w:rsidRDefault="00000000">
      <w:r>
        <w:t>[</w:t>
      </w:r>
      <w:proofErr w:type="spellStart"/>
      <w:r>
        <w:t>dbo</w:t>
      </w:r>
      <w:proofErr w:type="spellEnd"/>
      <w:r>
        <w:t>].[</w:t>
      </w:r>
      <w:proofErr w:type="spellStart"/>
      <w:r>
        <w:t>sp</w:t>
      </w:r>
      <w:proofErr w:type="spellEnd"/>
      <w:r>
        <w:t>_</w:t>
      </w:r>
      <w:r>
        <w:softHyphen/>
      </w:r>
      <w:proofErr w:type="spellStart"/>
      <w:r>
        <w:t>Add</w:t>
      </w:r>
      <w:r>
        <w:softHyphen/>
        <w:t>Supplier</w:t>
      </w:r>
      <w:proofErr w:type="spellEnd"/>
      <w:r>
        <w:t>]</w:t>
      </w:r>
    </w:p>
    <w:p w:rsidR="008E18F3" w:rsidRDefault="008E18F3">
      <w:pPr>
        <w:sectPr w:rsidR="008E18F3">
          <w:headerReference w:type="default" r:id="rId33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46" w:name="_Toc256000021"/>
            <w:bookmarkStart w:id="147" w:name="JmmT0xFaUGi5LRyH5g5HKsoJewU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783854113" name="Picture 783854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54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m_types</w:t>
            </w:r>
            <w:proofErr w:type="spellEnd"/>
            <w:r>
              <w:t>]</w:t>
            </w:r>
            <w:bookmarkEnd w:id="146"/>
          </w:p>
          <w:bookmarkEnd w:id="147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48" w:name="tHGC4P21KiM+7CwtPtiQUrKeh8E="/>
      <w:r>
        <w:t>Properties</w:t>
      </w:r>
      <w:bookmarkEnd w:id="14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15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49" w:name="/U55ahKA7z5WVI35wr6AGOsLztw="/>
      <w:r>
        <w:t>Columns</w:t>
      </w:r>
      <w:bookmarkEnd w:id="14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699"/>
        <w:gridCol w:w="1153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3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45" name="Picture 10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medtypeid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3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type</w:t>
            </w:r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0" w:name="6NR99kHA0BjUvyP5Yd8OuEK5yN4="/>
      <w:r>
        <w:t>Indexes</w:t>
      </w:r>
      <w:bookmarkEnd w:id="15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47" name="Picture 100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PK__m_types__70BD8CB10C7ACC30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medtypeid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1" w:name="2deqVDP1ehLEtgkkyQlEYZ7mM1I="/>
      <w:r>
        <w:t>SQL Script</w:t>
      </w:r>
      <w:bookmarkEnd w:id="151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m_types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medtypeid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[type]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m_types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[PK__m_types__70BD8CB10C7ACC30]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medtypeid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52" w:name="J0YOPmgZzBav/DbYHMxpPAt2k/Q="/>
      <w:r>
        <w:t>Used By</w:t>
      </w:r>
      <w:bookmarkEnd w:id="152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GE1ACc/11/rKqkOumvagAXhdUK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Medicines]</w:t>
        </w:r>
      </w:hyperlink>
    </w:p>
    <w:p w:rsidR="008E18F3" w:rsidRDefault="008E18F3">
      <w:pPr>
        <w:sectPr w:rsidR="008E18F3">
          <w:headerReference w:type="default" r:id="rId34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53" w:name="_Toc256000022"/>
            <w:bookmarkStart w:id="154" w:name="wRc3KKgS6gaonvnQ3NW+uaeX9q4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775552913" name="Picture 775552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529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].[Register]</w:t>
            </w:r>
            <w:bookmarkEnd w:id="153"/>
          </w:p>
          <w:bookmarkEnd w:id="154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55" w:name="eUqV27aE2dWEA+mOCFRCaJXZf+U="/>
      <w:r>
        <w:t>Properties</w:t>
      </w:r>
      <w:bookmarkEnd w:id="15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761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6" w:name="5rToyODk1zI5Lt0zw2BuVCKocp0="/>
      <w:r>
        <w:t>Columns</w:t>
      </w:r>
      <w:bookmarkEnd w:id="15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63"/>
        <w:gridCol w:w="1290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9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9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51" name="Picture 10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Username</w:t>
            </w:r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Password</w:t>
            </w:r>
            <w:r>
              <w:rPr>
                <w:rStyle w:val="Table-Default"/>
              </w:rPr>
              <w:softHyphen/>
              <w:t>Hash</w:t>
            </w:r>
            <w:proofErr w:type="spellEnd"/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varchar(max)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53" name="Picture 100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Type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55" name="Picture 100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57" name="Picture 10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8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City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9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7" w:name="r23KzQefXNLYeWegYpAv43dCqeI="/>
      <w:r>
        <w:t>Indexes</w:t>
      </w:r>
      <w:bookmarkEnd w:id="15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78"/>
        <w:gridCol w:w="1299"/>
        <w:gridCol w:w="81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59" name="Picture 10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PK_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8" w:name="/1okyXSeGd6Qzv6ILutwTX6B/Ls="/>
      <w:r>
        <w:t>Foreign Keys</w:t>
      </w:r>
      <w:bookmarkEnd w:id="15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3"/>
        <w:gridCol w:w="4677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</w:t>
            </w:r>
            <w:r>
              <w:rPr>
                <w:rStyle w:val="Table-Default"/>
              </w:rPr>
              <w:softHyphen/>
              <w:t>Register__</w:t>
            </w:r>
            <w:r>
              <w:rPr>
                <w:rStyle w:val="Table-Default"/>
              </w:rPr>
              <w:softHyphen/>
              <w:t>City</w:t>
            </w:r>
            <w:r>
              <w:rPr>
                <w:rStyle w:val="Table-Default"/>
              </w:rPr>
              <w:softHyphen/>
              <w:t>ID__282DF8C2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City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kMObgi+YmvEscVJF4slY/nK73b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].[City].[</w:t>
              </w:r>
              <w:proofErr w:type="spellStart"/>
              <w:r>
                <w:rPr>
                  <w:rStyle w:val="Table-Default"/>
                </w:rPr>
                <w:t>City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</w:t>
            </w:r>
            <w:r>
              <w:rPr>
                <w:rStyle w:val="Table-Default"/>
              </w:rPr>
              <w:softHyphen/>
              <w:t>Register__</w:t>
            </w:r>
            <w:r>
              <w:rPr>
                <w:rStyle w:val="Table-Default"/>
              </w:rPr>
              <w:softHyphen/>
              <w:t>Countr__2739D489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Country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gN/RMOAJ3Eh86fOZlPZk0O7S1E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].[Country].[</w:t>
              </w:r>
              <w:proofErr w:type="spellStart"/>
              <w:r>
                <w:rPr>
                  <w:rStyle w:val="Table-Default"/>
                </w:rPr>
                <w:t>Country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</w:t>
            </w:r>
            <w:r>
              <w:rPr>
                <w:rStyle w:val="Table-Default"/>
              </w:rPr>
              <w:softHyphen/>
              <w:t>Register__</w:t>
            </w:r>
            <w:r>
              <w:rPr>
                <w:rStyle w:val="Table-Default"/>
              </w:rPr>
              <w:softHyphen/>
              <w:t>Regist__2645B050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Type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VUz79vqTNC2m/T7bGmgaaPpkSn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Type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Type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59" w:name="cQJ1/OSyT/BCs3ilVxVcVi4ctos="/>
      <w:r>
        <w:t>SQL Script</w:t>
      </w:r>
      <w:bookmarkEnd w:id="159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[Username]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[Email]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Password</w:t>
            </w:r>
            <w:r>
              <w:rPr>
                <w:rStyle w:val="ScriptNormal"/>
              </w:rPr>
              <w:softHyphen/>
              <w:t>Hash</w:t>
            </w:r>
            <w:proofErr w:type="spellEnd"/>
            <w:r>
              <w:rPr>
                <w:rStyle w:val="ScriptNormal"/>
              </w:rPr>
              <w:t xml:space="preserve">] [varchar] </w:t>
            </w:r>
            <w:r>
              <w:rPr>
                <w:rStyle w:val="ScriptOperator"/>
              </w:rPr>
              <w:t>(</w:t>
            </w:r>
            <w:r>
              <w:rPr>
                <w:rStyle w:val="ScriptFunction"/>
              </w:rPr>
              <w:t>max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[Register]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PK_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[Register]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</w:t>
            </w:r>
            <w:r>
              <w:rPr>
                <w:rStyle w:val="ScriptNormal"/>
              </w:rPr>
              <w:softHyphen/>
              <w:t>Register__</w:t>
            </w:r>
            <w:r>
              <w:rPr>
                <w:rStyle w:val="ScriptNormal"/>
              </w:rPr>
              <w:softHyphen/>
              <w:t>City</w:t>
            </w:r>
            <w:r>
              <w:rPr>
                <w:rStyle w:val="ScriptNormal"/>
              </w:rPr>
              <w:softHyphen/>
              <w:t xml:space="preserve">ID__282DF8C2]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[City] ([</w:t>
            </w:r>
            <w:proofErr w:type="spellStart"/>
            <w:r>
              <w:rPr>
                <w:rStyle w:val="ScriptNormal"/>
              </w:rPr>
              <w:t>City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[Register]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</w:t>
            </w:r>
            <w:r>
              <w:rPr>
                <w:rStyle w:val="ScriptNormal"/>
              </w:rPr>
              <w:softHyphen/>
              <w:t>Register__</w:t>
            </w:r>
            <w:r>
              <w:rPr>
                <w:rStyle w:val="ScriptNormal"/>
              </w:rPr>
              <w:softHyphen/>
              <w:t xml:space="preserve">Countr__2739D489]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[Country] ([</w:t>
            </w:r>
            <w:proofErr w:type="spellStart"/>
            <w:r>
              <w:rPr>
                <w:rStyle w:val="ScriptNormal"/>
              </w:rPr>
              <w:t>Country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 xml:space="preserve">[Register]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</w:t>
            </w:r>
            <w:r>
              <w:rPr>
                <w:rStyle w:val="ScriptNormal"/>
              </w:rPr>
              <w:softHyphen/>
              <w:t>Register__</w:t>
            </w:r>
            <w:r>
              <w:rPr>
                <w:rStyle w:val="ScriptNormal"/>
              </w:rPr>
              <w:softHyphen/>
              <w:t xml:space="preserve">Regist__2645B050]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60" w:name="qwKmKl+r/fJSovqyR/6NewE2i3I="/>
      <w:r>
        <w:t>Uses</w:t>
      </w:r>
      <w:bookmarkEnd w:id="160"/>
    </w:p>
    <w:p w:rsidR="008E18F3" w:rsidRDefault="00000000">
      <w:hyperlink w:anchor="kMObgi+YmvEscVJF4slY/nK73bc=" w:history="1">
        <w:r>
          <w:t>[</w:t>
        </w:r>
        <w:proofErr w:type="spellStart"/>
        <w:r>
          <w:t>dbo</w:t>
        </w:r>
        <w:proofErr w:type="spellEnd"/>
        <w:r>
          <w:t>].[City]</w:t>
        </w:r>
      </w:hyperlink>
    </w:p>
    <w:p w:rsidR="008E18F3" w:rsidRDefault="00000000">
      <w:hyperlink w:anchor="gN/RMOAJ3Eh86fOZlPZk0O7S1EE=" w:history="1">
        <w:r>
          <w:t>[</w:t>
        </w:r>
        <w:proofErr w:type="spellStart"/>
        <w:r>
          <w:t>dbo</w:t>
        </w:r>
        <w:proofErr w:type="spellEnd"/>
        <w:r>
          <w:t>].[Country]</w:t>
        </w:r>
      </w:hyperlink>
    </w:p>
    <w:p w:rsidR="008E18F3" w:rsidRDefault="00000000">
      <w:hyperlink w:anchor="VUz79vqTNC2m/T7bGmgaaPpkSn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Register</w:t>
        </w:r>
        <w:r>
          <w:softHyphen/>
          <w:t>Type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161" w:name="XopgDwl8p8Kcbjcu+HUYaml6QgE="/>
      <w:r>
        <w:t>Used By</w:t>
      </w:r>
      <w:bookmarkEnd w:id="161"/>
    </w:p>
    <w:p w:rsidR="008E18F3" w:rsidRDefault="00000000">
      <w:hyperlink w:anchor="IhAP5b+hIuIpD0SMNz/KjoJc6+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e_staff</w:t>
        </w:r>
        <w:proofErr w:type="spellEnd"/>
        <w:r>
          <w:t>]</w:t>
        </w:r>
      </w:hyperlink>
    </w:p>
    <w:p w:rsidR="008E18F3" w:rsidRDefault="00000000">
      <w:hyperlink w:anchor="+LR1ux9FKwJAiHINR1hHD+YnjR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e_students</w:t>
        </w:r>
        <w:proofErr w:type="spellEnd"/>
        <w:r>
          <w:t>]</w:t>
        </w:r>
      </w:hyperlink>
    </w:p>
    <w:p w:rsidR="008E18F3" w:rsidRDefault="00000000">
      <w:hyperlink w:anchor="P9wsVg95MMp06r7aYKDVC86zT7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m_customers</w:t>
        </w:r>
        <w:proofErr w:type="spellEnd"/>
        <w:r>
          <w:t>]</w:t>
        </w:r>
      </w:hyperlink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3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62" w:name="_Toc256000023"/>
            <w:bookmarkStart w:id="163" w:name="VUz79vqTNC2m/T7bGmgaaPpkSn8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965088223" name="Picture 1965088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882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Register</w:t>
            </w:r>
            <w:r>
              <w:softHyphen/>
              <w:t>Type</w:t>
            </w:r>
            <w:proofErr w:type="spellEnd"/>
            <w:r>
              <w:t>]</w:t>
            </w:r>
            <w:bookmarkEnd w:id="162"/>
          </w:p>
          <w:bookmarkEnd w:id="16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64" w:name="UtvOjSkkQ3L96iqq5xuirGYkUkI="/>
      <w:r>
        <w:t>Properties</w:t>
      </w:r>
      <w:bookmarkEnd w:id="16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7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65" w:name="Nu7FZA/CBzZYX5I0s+0XoqK6Yd8="/>
      <w:r>
        <w:t>Columns</w:t>
      </w:r>
      <w:bookmarkEnd w:id="16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27"/>
        <w:gridCol w:w="1349"/>
        <w:gridCol w:w="1767"/>
        <w:gridCol w:w="1124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6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63" name="Picture 100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Type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Type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66" w:name="d0aZ+cVy4jdoPuqohcYhPGTslWU="/>
      <w:r>
        <w:t>Indexes</w:t>
      </w:r>
      <w:bookmarkEnd w:id="16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506"/>
        <w:gridCol w:w="1471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55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47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65" name="Picture 100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</w:t>
            </w:r>
            <w:r>
              <w:rPr>
                <w:rStyle w:val="Table-Default"/>
              </w:rPr>
              <w:softHyphen/>
              <w:t>Register__37485B1D47E5F519</w:t>
            </w:r>
          </w:p>
        </w:tc>
        <w:tc>
          <w:tcPr>
            <w:tcW w:w="1478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Register</w:t>
            </w:r>
            <w:r>
              <w:rPr>
                <w:rStyle w:val="Table-Default"/>
              </w:rPr>
              <w:softHyphen/>
              <w:t>Type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67" w:name="x0jtrTcQs4s9Te1alDmVGGmUCaY="/>
      <w:r>
        <w:t>SQL Script</w:t>
      </w:r>
      <w:bookmarkEnd w:id="167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[Type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</w:t>
            </w:r>
            <w:r>
              <w:rPr>
                <w:rStyle w:val="ScriptNormal"/>
              </w:rPr>
              <w:softHyphen/>
              <w:t xml:space="preserve">Register__37485B1D47E5F519]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Type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68" w:name="SANra9nX+X/NieOObcCWTPaIx10="/>
      <w:r>
        <w:t>Used By</w:t>
      </w:r>
      <w:bookmarkEnd w:id="168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8E18F3">
      <w:pPr>
        <w:sectPr w:rsidR="008E18F3">
          <w:headerReference w:type="default" r:id="rId36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69" w:name="_Toc256000024"/>
            <w:bookmarkStart w:id="170" w:name="FjfHxdncD4emWH8biwBgWIJck2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699202941" name="Picture 699202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2029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Appointment</w:t>
            </w:r>
            <w:proofErr w:type="spellEnd"/>
            <w:r>
              <w:t>]</w:t>
            </w:r>
            <w:bookmarkEnd w:id="169"/>
          </w:p>
          <w:bookmarkEnd w:id="17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71" w:name="QpuEReyPvsrJDOJKCLYB/v547RI="/>
      <w:r>
        <w:t>Properties</w:t>
      </w:r>
      <w:bookmarkEnd w:id="17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39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5:37:28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72" w:name="Ys1gy9Pe8mynDviThiKy607LPik="/>
      <w:r>
        <w:t>Columns</w:t>
      </w:r>
      <w:bookmarkEnd w:id="17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8"/>
        <w:gridCol w:w="3030"/>
        <w:gridCol w:w="1320"/>
        <w:gridCol w:w="1461"/>
        <w:gridCol w:w="1345"/>
        <w:gridCol w:w="823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06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47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Identity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Default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69" name="Picture 10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47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  <w:tc>
          <w:tcPr>
            <w:tcW w:w="81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71" name="Picture 10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47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73" name="Picture 100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47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06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47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06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47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06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fee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47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((500))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75" name="Picture 10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Statusid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47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81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73" w:name="fj6ojBW+0XEUnllyEqkNkE1H8YE="/>
      <w:r>
        <w:t>Indexes</w:t>
      </w:r>
      <w:bookmarkEnd w:id="17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559"/>
        <w:gridCol w:w="141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61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42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77" name="Picture 100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PK_s_</w:t>
            </w:r>
            <w:r>
              <w:rPr>
                <w:rStyle w:val="Table-Default"/>
              </w:rPr>
              <w:softHyphen/>
              <w:t>Appointment</w:t>
            </w:r>
            <w:proofErr w:type="spellEnd"/>
          </w:p>
        </w:tc>
        <w:tc>
          <w:tcPr>
            <w:tcW w:w="142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74" w:name="YpalAmjV3Lb/1gKWB35+cY+ajAM="/>
      <w:r>
        <w:t>Triggers</w:t>
      </w:r>
      <w:bookmarkEnd w:id="17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025"/>
        <w:gridCol w:w="1383"/>
        <w:gridCol w:w="1831"/>
        <w:gridCol w:w="1111"/>
      </w:tblGrid>
      <w:tr w:rsidR="008E18F3">
        <w:tc>
          <w:tcPr>
            <w:tcW w:w="50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9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ANSI Nulls On</w:t>
            </w:r>
          </w:p>
        </w:tc>
        <w:tc>
          <w:tcPr>
            <w:tcW w:w="18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Quoted Identifier On</w:t>
            </w:r>
          </w:p>
        </w:tc>
        <w:tc>
          <w:tcPr>
            <w:tcW w:w="111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On</w:t>
            </w:r>
          </w:p>
        </w:tc>
      </w:tr>
      <w:tr w:rsidR="008E18F3">
        <w:tc>
          <w:tcPr>
            <w:tcW w:w="50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Insert</w:t>
            </w:r>
            <w:r>
              <w:rPr>
                <w:rStyle w:val="Table-Default"/>
              </w:rPr>
              <w:softHyphen/>
              <w:t>Patient</w:t>
            </w:r>
            <w:r>
              <w:rPr>
                <w:rStyle w:val="Table-Default"/>
              </w:rPr>
              <w:softHyphen/>
              <w:t>History</w:t>
            </w:r>
            <w:proofErr w:type="spellEnd"/>
          </w:p>
        </w:tc>
        <w:tc>
          <w:tcPr>
            <w:tcW w:w="139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11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After Insert</w:t>
            </w:r>
          </w:p>
        </w:tc>
      </w:tr>
      <w:tr w:rsidR="008E18F3">
        <w:tc>
          <w:tcPr>
            <w:tcW w:w="50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One</w:t>
            </w:r>
            <w:r>
              <w:rPr>
                <w:rStyle w:val="Table-Default"/>
              </w:rPr>
              <w:softHyphen/>
              <w:t>Appointment</w:t>
            </w:r>
            <w:r>
              <w:rPr>
                <w:rStyle w:val="Table-Default"/>
              </w:rPr>
              <w:softHyphen/>
              <w:t>Per</w:t>
            </w:r>
            <w:r>
              <w:rPr>
                <w:rStyle w:val="Table-Default"/>
              </w:rPr>
              <w:softHyphen/>
              <w:t>Time</w:t>
            </w:r>
            <w:r>
              <w:rPr>
                <w:rStyle w:val="Table-Default"/>
              </w:rPr>
              <w:softHyphen/>
              <w:t>Slot</w:t>
            </w:r>
            <w:proofErr w:type="spellEnd"/>
          </w:p>
        </w:tc>
        <w:tc>
          <w:tcPr>
            <w:tcW w:w="139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11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After Insert</w:t>
            </w:r>
          </w:p>
        </w:tc>
      </w:tr>
      <w:tr w:rsidR="008E18F3">
        <w:tc>
          <w:tcPr>
            <w:tcW w:w="50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Appointment</w:t>
            </w:r>
            <w:r>
              <w:rPr>
                <w:rStyle w:val="Table-Default"/>
              </w:rPr>
              <w:softHyphen/>
              <w:t>Within</w:t>
            </w:r>
            <w:r>
              <w:rPr>
                <w:rStyle w:val="Table-Default"/>
              </w:rPr>
              <w:softHyphen/>
              <w:t>Schedule</w:t>
            </w:r>
            <w:proofErr w:type="spellEnd"/>
          </w:p>
        </w:tc>
        <w:tc>
          <w:tcPr>
            <w:tcW w:w="139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116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After Insert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75" w:name="NS2qd5X9x/xm3x+CpDsPimFkPVw="/>
      <w:r>
        <w:t>Foreign Keys</w:t>
      </w:r>
      <w:bookmarkEnd w:id="17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Appoint__</w:t>
            </w:r>
            <w:r>
              <w:rPr>
                <w:rStyle w:val="Table-Default"/>
              </w:rPr>
              <w:softHyphen/>
              <w:t>Docto__17F790F9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Appoint__</w:t>
            </w:r>
            <w:r>
              <w:rPr>
                <w:rStyle w:val="Table-Default"/>
              </w:rPr>
              <w:softHyphen/>
              <w:t>Patie__18EBB532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zeGpVu0MbA5gK4o5nCQAVaaXbW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lastRenderedPageBreak/>
              <w:t>FK_s_</w:t>
            </w:r>
            <w:r>
              <w:rPr>
                <w:rStyle w:val="Table-Default"/>
              </w:rPr>
              <w:softHyphen/>
              <w:t>Appointment_s_</w:t>
            </w:r>
            <w:r>
              <w:rPr>
                <w:rStyle w:val="Table-Default"/>
              </w:rPr>
              <w:softHyphen/>
              <w:t>Status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Statusid</w:t>
            </w:r>
            <w:proofErr w:type="spellEnd"/>
            <w:r>
              <w:rPr>
                <w:rStyle w:val="Table-Default"/>
              </w:rPr>
              <w:t>-&gt;</w:t>
            </w:r>
            <w:hyperlink w:anchor="wm+CPl+uvB5boRna149TfmMD8Lk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Status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Status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76" w:name="DZijtPl67HO6Aid2Pn2ih7Hv6oI="/>
      <w:r>
        <w:t>SQL Script</w:t>
      </w:r>
      <w:bookmarkEnd w:id="17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] [time]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[fee]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[DF_s_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Appointment_fee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DEFAULT</w:t>
            </w:r>
            <w:r>
              <w:rPr>
                <w:rStyle w:val="ScriptNormal"/>
              </w:rPr>
              <w:t xml:space="preserve"> ((500)),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Statusid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Insert</w:t>
            </w:r>
            <w:r>
              <w:rPr>
                <w:rStyle w:val="ScriptNormal"/>
              </w:rPr>
              <w:softHyphen/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INSERT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DECLARE</w:t>
            </w:r>
            <w:r>
              <w:rPr>
                <w:rStyle w:val="ScriptNormal"/>
              </w:rPr>
              <w:t xml:space="preserve"> @Patient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>, @Doctor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Date </w:t>
            </w:r>
            <w:r>
              <w:rPr>
                <w:rStyle w:val="ScriptKeyword"/>
              </w:rPr>
              <w:t>DATE</w:t>
            </w:r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Time </w:t>
            </w:r>
            <w:r>
              <w:rPr>
                <w:rStyle w:val="ScriptKeyword"/>
              </w:rPr>
              <w:t>TIME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@Patient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 @Doctor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Date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Time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inserted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INSERT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INTO</w:t>
            </w:r>
            <w:r>
              <w:rPr>
                <w:rStyle w:val="ScriptNormal"/>
              </w:rPr>
              <w:t xml:space="preserve">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Visit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Visit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>, Notes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VALUES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@Patient</w:t>
            </w:r>
            <w:r>
              <w:rPr>
                <w:rStyle w:val="ScriptNormal"/>
              </w:rPr>
              <w:softHyphen/>
              <w:t>ID, @Doctor</w:t>
            </w:r>
            <w:r>
              <w:rPr>
                <w:rStyle w:val="ScriptNormal"/>
              </w:rPr>
              <w:softHyphen/>
              <w:t>ID, @Appointment</w:t>
            </w:r>
            <w:r>
              <w:rPr>
                <w:rStyle w:val="ScriptNormal"/>
              </w:rPr>
              <w:softHyphen/>
              <w:t>Date, @Appointment</w:t>
            </w:r>
            <w:r>
              <w:rPr>
                <w:rStyle w:val="ScriptNormal"/>
              </w:rPr>
              <w:softHyphen/>
              <w:t xml:space="preserve">Time, </w:t>
            </w:r>
            <w:r>
              <w:rPr>
                <w:rStyle w:val="ScriptString"/>
              </w:rPr>
              <w:t>'Initial Visit'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Comment"/>
              </w:rPr>
              <w:t>-- Create the trigger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One</w:t>
            </w:r>
            <w:r>
              <w:rPr>
                <w:rStyle w:val="ScriptNormal"/>
              </w:rPr>
              <w:softHyphen/>
              <w:t>Appointment</w:t>
            </w:r>
            <w:r>
              <w:rPr>
                <w:rStyle w:val="ScriptNormal"/>
              </w:rPr>
              <w:softHyphen/>
              <w:t>Per</w:t>
            </w:r>
            <w:r>
              <w:rPr>
                <w:rStyle w:val="ScriptNormal"/>
              </w:rPr>
              <w:softHyphen/>
              <w:t>Time</w:t>
            </w:r>
            <w:r>
              <w:rPr>
                <w:rStyle w:val="ScriptNormal"/>
              </w:rPr>
              <w:softHyphen/>
              <w:t>Slot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INSERT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Comment"/>
              </w:rPr>
              <w:t>-- Check if there are conflicting appointments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IF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EXISTS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inserted </w:t>
            </w:r>
            <w:proofErr w:type="spellStart"/>
            <w:r>
              <w:rPr>
                <w:rStyle w:val="ScriptNormal"/>
              </w:rPr>
              <w:t>i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 a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i.Doctor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i.Appointment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&lt;&gt; </w:t>
            </w:r>
            <w:proofErr w:type="spellStart"/>
            <w:r>
              <w:rPr>
                <w:rStyle w:val="ScriptNormal"/>
              </w:rPr>
              <w:t>i.Appointment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RAISERROR</w:t>
            </w:r>
            <w:r>
              <w:rPr>
                <w:rStyle w:val="ScriptNormal"/>
              </w:rPr>
              <w:t xml:space="preserve"> (</w:t>
            </w:r>
            <w:r>
              <w:rPr>
                <w:rStyle w:val="ScriptString"/>
              </w:rPr>
              <w:t>'Doctor is already booked for this time slot'</w:t>
            </w:r>
            <w:r>
              <w:rPr>
                <w:rStyle w:val="ScriptNormal"/>
              </w:rPr>
              <w:t>, 16, 1);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ROLLBACK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TRANSACTION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END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Appointment</w:t>
            </w:r>
            <w:r>
              <w:rPr>
                <w:rStyle w:val="ScriptNormal"/>
              </w:rPr>
              <w:softHyphen/>
              <w:t>Within</w:t>
            </w:r>
            <w:r>
              <w:rPr>
                <w:rStyle w:val="ScriptNormal"/>
              </w:rPr>
              <w:softHyphen/>
              <w:t>Schedule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lastRenderedPageBreak/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INSERT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DECLARE</w:t>
            </w:r>
            <w:r>
              <w:rPr>
                <w:rStyle w:val="ScriptNormal"/>
              </w:rPr>
              <w:t xml:space="preserve"> @Patient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>, @Doctor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Date </w:t>
            </w:r>
            <w:r>
              <w:rPr>
                <w:rStyle w:val="ScriptKeyword"/>
              </w:rPr>
              <w:t>DATE</w:t>
            </w:r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Time </w:t>
            </w:r>
            <w:r>
              <w:rPr>
                <w:rStyle w:val="ScriptKeyword"/>
              </w:rPr>
              <w:t>TIME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@Patient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 @Doctor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Date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, @Appointment</w:t>
            </w:r>
            <w:r>
              <w:rPr>
                <w:rStyle w:val="ScriptNormal"/>
              </w:rPr>
              <w:softHyphen/>
              <w:t xml:space="preserve">Time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inserted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IF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EXISTS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1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Schedule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WHERE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@Doctor</w:t>
            </w:r>
            <w:r>
              <w:rPr>
                <w:rStyle w:val="ScriptNormal"/>
              </w:rPr>
              <w:softHyphen/>
              <w:t>ID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Available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@Appointment</w:t>
            </w:r>
            <w:r>
              <w:rPr>
                <w:rStyle w:val="ScriptNormal"/>
              </w:rPr>
              <w:softHyphen/>
              <w:t>Date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@Appointment</w:t>
            </w:r>
            <w:r>
              <w:rPr>
                <w:rStyle w:val="ScriptNormal"/>
              </w:rPr>
              <w:softHyphen/>
              <w:t xml:space="preserve">Time </w:t>
            </w:r>
            <w:r>
              <w:rPr>
                <w:rStyle w:val="ScriptOperator"/>
              </w:rPr>
              <w:t>BETWEEN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Start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End</w:t>
            </w:r>
            <w:r>
              <w:rPr>
                <w:rStyle w:val="ScriptNormal"/>
              </w:rPr>
              <w:softHyphen/>
              <w:t>Time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RAISERROR</w:t>
            </w:r>
            <w:r>
              <w:rPr>
                <w:rStyle w:val="ScriptNormal"/>
              </w:rPr>
              <w:t xml:space="preserve"> (</w:t>
            </w:r>
            <w:r>
              <w:rPr>
                <w:rStyle w:val="ScriptString"/>
              </w:rPr>
              <w:t xml:space="preserve">'Appointment time is outside the </w:t>
            </w:r>
            <w:proofErr w:type="spellStart"/>
            <w:r>
              <w:rPr>
                <w:rStyle w:val="ScriptString"/>
              </w:rPr>
              <w:t>doctor''s</w:t>
            </w:r>
            <w:proofErr w:type="spellEnd"/>
            <w:r>
              <w:rPr>
                <w:rStyle w:val="ScriptString"/>
              </w:rPr>
              <w:t xml:space="preserve"> schedule'</w:t>
            </w:r>
            <w:r>
              <w:rPr>
                <w:rStyle w:val="ScriptNormal"/>
              </w:rPr>
              <w:t>, 16, 1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ROLLBACK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TRANSACTION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END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PK_s_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Appoint__</w:t>
            </w:r>
            <w:r>
              <w:rPr>
                <w:rStyle w:val="ScriptNormal"/>
              </w:rPr>
              <w:softHyphen/>
              <w:t xml:space="preserve">Docto__17F790F9]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Appoint__</w:t>
            </w:r>
            <w:r>
              <w:rPr>
                <w:rStyle w:val="ScriptNormal"/>
              </w:rPr>
              <w:softHyphen/>
              <w:t xml:space="preserve">Patie__18EBB532]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Appointment_s_</w:t>
            </w:r>
            <w:r>
              <w:rPr>
                <w:rStyle w:val="ScriptNormal"/>
              </w:rPr>
              <w:softHyphen/>
              <w:t>Status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Statusid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Status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Status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77" w:name="Qmjw0Syv+GgK4a0LGoT8B2dgTgE="/>
      <w:r>
        <w:t>Uses</w:t>
      </w:r>
      <w:bookmarkEnd w:id="177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000000">
      <w:hyperlink w:anchor="wm+CPl+uvB5boRna149TfmMD8Lk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Status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178" w:name="+zsSdfQIkd3dh6HqcvUBqp1Ftw8="/>
      <w:r>
        <w:t>Used By</w:t>
      </w:r>
      <w:bookmarkEnd w:id="178"/>
    </w:p>
    <w:p w:rsidR="008E18F3" w:rsidRDefault="00000000">
      <w:hyperlink w:anchor="q4lLezjEpGYtLmWpf81vTYQjY2M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Appointment</w:t>
        </w:r>
        <w:r>
          <w:softHyphen/>
          <w:t>Detail</w:t>
        </w:r>
        <w:proofErr w:type="spellEnd"/>
        <w:r>
          <w:t>]</w:t>
        </w:r>
      </w:hyperlink>
    </w:p>
    <w:p w:rsidR="008E18F3" w:rsidRDefault="00000000">
      <w:hyperlink w:anchor="mPdn3DfOKJKCO0AqSLIU14J+V5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000000">
      <w:hyperlink w:anchor="B1xrL2oKhxOivGfC4PrPCFQhh/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F/PwVAtcGbcq/5TfG60xUmU8z9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Prescriptions]</w:t>
        </w:r>
      </w:hyperlink>
    </w:p>
    <w:p w:rsidR="008E18F3" w:rsidRDefault="008E18F3">
      <w:pPr>
        <w:sectPr w:rsidR="008E18F3">
          <w:headerReference w:type="default" r:id="rId37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79" w:name="_Toc256000025"/>
            <w:bookmarkStart w:id="180" w:name="q4lLezjEpGYtLmWpf81vTYQjY2M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546910061" name="Picture 154691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91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Appointment</w:t>
            </w:r>
            <w:r>
              <w:softHyphen/>
              <w:t>Detail</w:t>
            </w:r>
            <w:proofErr w:type="spellEnd"/>
            <w:r>
              <w:t>]</w:t>
            </w:r>
            <w:bookmarkEnd w:id="179"/>
          </w:p>
          <w:bookmarkEnd w:id="18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81" w:name="2qt9MScIJrETgyKsc07PoRSkaxc="/>
      <w:r>
        <w:t>Properties</w:t>
      </w:r>
      <w:bookmarkEnd w:id="18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37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82" w:name="mm8RUZJDUJZHIbNUSfNL9A8hppI="/>
      <w:r>
        <w:t>Columns</w:t>
      </w:r>
      <w:bookmarkEnd w:id="18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6"/>
        <w:gridCol w:w="1349"/>
        <w:gridCol w:w="1766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81" name="Picture 100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Detail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83" name="Picture 100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Detail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83" w:name="gMPaFFrLd1g/N0eND9cTHdh+psA="/>
      <w:r>
        <w:t>Indexes</w:t>
      </w:r>
      <w:bookmarkEnd w:id="18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116"/>
        <w:gridCol w:w="1861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16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8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85" name="Picture 100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Appoin__</w:t>
            </w:r>
            <w:r>
              <w:rPr>
                <w:rStyle w:val="Table-Default"/>
              </w:rPr>
              <w:softHyphen/>
              <w:t>B475AC153B01C467</w:t>
            </w:r>
          </w:p>
        </w:tc>
        <w:tc>
          <w:tcPr>
            <w:tcW w:w="1869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Detail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84" w:name="j+E1HM+w6UZyv+tXmBOuF+2UG0s="/>
      <w:r>
        <w:t>Foreign Keys</w:t>
      </w:r>
      <w:bookmarkEnd w:id="18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59"/>
        <w:gridCol w:w="4691"/>
      </w:tblGrid>
      <w:tr w:rsidR="008E18F3">
        <w:tc>
          <w:tcPr>
            <w:tcW w:w="469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69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Appointment</w:t>
            </w:r>
            <w:r>
              <w:rPr>
                <w:rStyle w:val="Table-Default"/>
              </w:rPr>
              <w:softHyphen/>
              <w:t>Detail_s_</w:t>
            </w:r>
            <w:r>
              <w:rPr>
                <w:rStyle w:val="Table-Default"/>
              </w:rPr>
              <w:softHyphen/>
              <w:t>Appointment</w:t>
            </w:r>
            <w:proofErr w:type="spellEnd"/>
          </w:p>
        </w:tc>
        <w:tc>
          <w:tcPr>
            <w:tcW w:w="4714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FjfHxdncD4emWH8biwBgWIJck2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Appointment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Appointment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85" w:name="lpFP6aLSzTNwlpdysm3WFgXiggA="/>
      <w:r>
        <w:t>SQL Script</w:t>
      </w:r>
      <w:bookmarkEnd w:id="185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Detail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[Detail]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Appoin__</w:t>
            </w:r>
            <w:r>
              <w:rPr>
                <w:rStyle w:val="ScriptNormal"/>
              </w:rPr>
              <w:softHyphen/>
              <w:t xml:space="preserve">B475AC153B01C467]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Detail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Appointment</w:t>
            </w:r>
            <w:r>
              <w:rPr>
                <w:rStyle w:val="ScriptNormal"/>
              </w:rPr>
              <w:softHyphen/>
              <w:t>Detail_s_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86" w:name="5MQYFRm238ePsk5r/OV7xOoe2jI="/>
      <w:r>
        <w:t>Uses</w:t>
      </w:r>
      <w:bookmarkEnd w:id="186"/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38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87" w:name="_Toc256000026"/>
            <w:bookmarkStart w:id="188" w:name="1aZGOxf+HksN/Tbwgb00NDXw0Iw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845726279" name="Picture 1845726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7262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Category</w:t>
            </w:r>
            <w:proofErr w:type="spellEnd"/>
            <w:r>
              <w:t>]</w:t>
            </w:r>
            <w:bookmarkEnd w:id="187"/>
          </w:p>
          <w:bookmarkEnd w:id="18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89" w:name="u5LUxnE0gJjG+8IfK4qnImjdJvw="/>
      <w:r>
        <w:t>Properties</w:t>
      </w:r>
      <w:bookmarkEnd w:id="18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0" w:name="JOWfsFkkkeF74FG0xw4WMNlTL3M="/>
      <w:r>
        <w:t>Columns</w:t>
      </w:r>
      <w:bookmarkEnd w:id="19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5"/>
        <w:gridCol w:w="1349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89" name="Picture 100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Category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Description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1" w:name="m0qEr54cYZLt4gNDly02LfVXkUI="/>
      <w:r>
        <w:t>Indexes</w:t>
      </w:r>
      <w:bookmarkEnd w:id="19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8"/>
        <w:gridCol w:w="1298"/>
        <w:gridCol w:w="81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91" name="Picture 100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PK_s_</w:t>
            </w:r>
            <w:r>
              <w:rPr>
                <w:rStyle w:val="Table-Default"/>
              </w:rPr>
              <w:softHyphen/>
              <w:t>Category</w:t>
            </w:r>
            <w:proofErr w:type="spellEnd"/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2" w:name="qkV3M53yMm5l1ON+GN+9aw+/vVI="/>
      <w:r>
        <w:t>SQL Script</w:t>
      </w:r>
      <w:bookmarkEnd w:id="19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Cat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Category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[Description]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PK_s_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Cat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193" w:name="N6FR81R4GXWyJ3XrdCVK0ayO4YM="/>
      <w:r>
        <w:t>Used By</w:t>
      </w:r>
      <w:bookmarkEnd w:id="193"/>
    </w:p>
    <w:p w:rsidR="008E18F3" w:rsidRDefault="00000000">
      <w:hyperlink w:anchor="oSolfCHbb0z6dAdDXOuTg2Vgjj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Product</w:t>
        </w:r>
        <w:proofErr w:type="spellEnd"/>
        <w:r>
          <w:t>]</w:t>
        </w:r>
      </w:hyperlink>
    </w:p>
    <w:p w:rsidR="008E18F3" w:rsidRDefault="00000000">
      <w:hyperlink w:anchor="x0AlaxAjH4EfLLI6hkANgHFFd3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Products]</w:t>
        </w:r>
      </w:hyperlink>
    </w:p>
    <w:p w:rsidR="008E18F3" w:rsidRDefault="008E18F3">
      <w:pPr>
        <w:sectPr w:rsidR="008E18F3">
          <w:headerReference w:type="default" r:id="rId39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194" w:name="_Toc256000027"/>
            <w:bookmarkStart w:id="195" w:name="3OuWaF6243WRYy8Zj30H/DmNyJ0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405565579" name="Picture 405565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5655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Contact</w:t>
            </w:r>
            <w:proofErr w:type="spellEnd"/>
            <w:r>
              <w:t>]</w:t>
            </w:r>
            <w:bookmarkEnd w:id="194"/>
          </w:p>
          <w:bookmarkEnd w:id="19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196" w:name="ZS53VXC0m8rHQ+1ec0qE7W4l1eA="/>
      <w:r>
        <w:t>Properties</w:t>
      </w:r>
      <w:bookmarkEnd w:id="19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7" w:name="k7n1zatZJIPsilncjc7wSzQx3+U="/>
      <w:r>
        <w:t>Columns</w:t>
      </w:r>
      <w:bookmarkEnd w:id="19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27"/>
        <w:gridCol w:w="1349"/>
        <w:gridCol w:w="1767"/>
        <w:gridCol w:w="1124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6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95" name="Picture 100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Message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8" w:name="TeHhEOtfP7GSOzHZFKOaWFt5Vb8="/>
      <w:r>
        <w:t>Indexes</w:t>
      </w:r>
      <w:bookmarkEnd w:id="19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197" name="Picture 100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Contac__5C6625BBC9B04914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199" w:name="I3HFIVDsApDG9yzCPworg8p47p0="/>
      <w:r>
        <w:t>SQL Script</w:t>
      </w:r>
      <w:bookmarkEnd w:id="199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Contact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Contact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[Email]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[Message]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Contact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Contac__5C6625BBC9B04914]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Contact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8E18F3">
      <w:pPr>
        <w:sectPr w:rsidR="008E18F3">
          <w:headerReference w:type="default" r:id="rId40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00" w:name="_Toc256000028"/>
            <w:bookmarkStart w:id="201" w:name="mrzkyr0a6VmiJkm+0ZNGxwl5bT8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234698300" name="Picture 234698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6983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Doctor</w:t>
            </w:r>
            <w:proofErr w:type="spellEnd"/>
            <w:r>
              <w:t>]</w:t>
            </w:r>
            <w:bookmarkEnd w:id="200"/>
          </w:p>
          <w:bookmarkEnd w:id="20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02" w:name="4ghFJ7c+TxDOpgH5F6N6Joir220="/>
      <w:r>
        <w:t>Properties</w:t>
      </w:r>
      <w:bookmarkEnd w:id="20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03" w:name="PedVkG1mvq2s15Vmqlfz+m6k14Q="/>
      <w:r>
        <w:t>Columns</w:t>
      </w:r>
      <w:bookmarkEnd w:id="20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5"/>
        <w:gridCol w:w="1349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01" name="Picture 100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03" name="Picture 100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First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Specialty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Number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04" w:name="fALGSd+P2I8s73U+bNEojquf9WY="/>
      <w:r>
        <w:t>Indexes</w:t>
      </w:r>
      <w:bookmarkEnd w:id="20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05" name="Picture 100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Doctor__2DC00EDF08F1C7D7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05" w:name="uPljUECKTZq9lNgPw6BZOdtW0K4="/>
      <w:r>
        <w:t>Foreign Keys</w:t>
      </w:r>
      <w:bookmarkEnd w:id="20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69"/>
        <w:gridCol w:w="4681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Doctor_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regid</w:t>
            </w:r>
            <w:proofErr w:type="spellEnd"/>
            <w:r>
              <w:rPr>
                <w:rStyle w:val="Table-Default"/>
              </w:rPr>
              <w:t>-&gt;</w:t>
            </w:r>
            <w:hyperlink w:anchor="wRc3KKgS6gaonvnQ3NW+uaeX9q4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].[Register].[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06" w:name="yiWW9FZUvYT4mJVn1I5D2AjMvAg="/>
      <w:r>
        <w:t>SQL Script</w:t>
      </w:r>
      <w:bookmarkEnd w:id="20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[First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[Last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[Specialty]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Contact</w:t>
            </w:r>
            <w:r>
              <w:rPr>
                <w:rStyle w:val="ScriptNormal"/>
              </w:rPr>
              <w:softHyphen/>
              <w:t>Number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[Email]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Doctor__2DC00EDF08F1C7D7]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Doctor_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07" w:name="nqVeSxqHCzlk7uPq7X90F2zd7SI="/>
      <w:r>
        <w:t>Uses</w:t>
      </w:r>
      <w:bookmarkEnd w:id="207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000000">
      <w:pPr>
        <w:pStyle w:val="BlockTitleParagraph"/>
      </w:pPr>
      <w:bookmarkStart w:id="208" w:name="ZHa60Aa4NS5V5AU8x/YNsLUs1b8="/>
      <w:r>
        <w:t>Used By</w:t>
      </w:r>
      <w:bookmarkEnd w:id="208"/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3x19exi3CuGjFgAv9F+HZd4uWS0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Doctor</w:t>
        </w:r>
        <w:r>
          <w:softHyphen/>
          <w:t>Schedule</w:t>
        </w:r>
        <w:proofErr w:type="spellEnd"/>
        <w:r>
          <w:t>]</w:t>
        </w:r>
      </w:hyperlink>
    </w:p>
    <w:p w:rsidR="008E18F3" w:rsidRDefault="00000000">
      <w:hyperlink w:anchor="b1T6++ugcscdpLcHxjViQjXL6R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Feedback</w:t>
        </w:r>
        <w:proofErr w:type="spellEnd"/>
        <w:r>
          <w:t>]</w:t>
        </w:r>
      </w:hyperlink>
    </w:p>
    <w:p w:rsidR="008E18F3" w:rsidRDefault="00000000">
      <w:hyperlink w:anchor="TMqvz2oC3J81FHiLW+XInIClbsg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proofErr w:type="spellEnd"/>
        <w:r>
          <w:t>]</w:t>
        </w:r>
      </w:hyperlink>
    </w:p>
    <w:p w:rsidR="008E18F3" w:rsidRDefault="00000000">
      <w:hyperlink w:anchor="MnChntwQJ3kgxhuGby0V4kbs6N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Order</w:t>
        </w:r>
        <w:proofErr w:type="spellEnd"/>
        <w:r>
          <w:t>]</w:t>
        </w:r>
      </w:hyperlink>
    </w:p>
    <w:p w:rsidR="008E18F3" w:rsidRDefault="00000000">
      <w:hyperlink w:anchor="3NDdyzDfRD+i3kNZUQ6m+xtSrmY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Patient</w:t>
        </w:r>
        <w:r>
          <w:softHyphen/>
          <w:t>History</w:t>
        </w:r>
        <w:proofErr w:type="spellEnd"/>
        <w:r>
          <w:t>]</w:t>
        </w:r>
      </w:hyperlink>
    </w:p>
    <w:p w:rsidR="008E18F3" w:rsidRDefault="00000000">
      <w:hyperlink w:anchor="B1xrL2oKhxOivGfC4PrPCFQhh/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Z02trcVhkkDVNE/lSRNt0DGT0i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Feedback]</w:t>
        </w:r>
      </w:hyperlink>
    </w:p>
    <w:p w:rsidR="008E18F3" w:rsidRDefault="00000000">
      <w:hyperlink w:anchor="d/W0IJtZfKvwiznsFcA8UOcvMm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Lab</w:t>
        </w:r>
        <w:r>
          <w:softHyphen/>
          <w:t>Tests</w:t>
        </w:r>
        <w:proofErr w:type="spellEnd"/>
        <w:r>
          <w:t>]</w:t>
        </w:r>
      </w:hyperlink>
    </w:p>
    <w:p w:rsidR="008E18F3" w:rsidRDefault="00000000">
      <w:hyperlink w:anchor="3nyIEVLmrNFYRgWu0r8RevvTVp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Scientific</w:t>
        </w:r>
        <w:r>
          <w:softHyphen/>
          <w:t>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1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09" w:name="_Toc256000029"/>
            <w:bookmarkStart w:id="210" w:name="3x19exi3CuGjFgAv9F+HZd4uWS0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125082976" name="Picture 1125082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0829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Doctor</w:t>
            </w:r>
            <w:r>
              <w:softHyphen/>
              <w:t>Schedule</w:t>
            </w:r>
            <w:proofErr w:type="spellEnd"/>
            <w:r>
              <w:t>]</w:t>
            </w:r>
            <w:bookmarkEnd w:id="209"/>
          </w:p>
          <w:bookmarkEnd w:id="21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11" w:name="8BF1l6bACYCfBzs4rvPVoxrbY+4="/>
      <w:r>
        <w:t>Properties</w:t>
      </w:r>
      <w:bookmarkEnd w:id="21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600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12" w:name="RZ5JuAgMEpPx2w4QyV7/g8tR6EM="/>
      <w:r>
        <w:t>Columns</w:t>
      </w:r>
      <w:bookmarkEnd w:id="21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78"/>
        <w:gridCol w:w="3670"/>
        <w:gridCol w:w="1062"/>
        <w:gridCol w:w="1769"/>
        <w:gridCol w:w="1347"/>
        <w:gridCol w:w="824"/>
      </w:tblGrid>
      <w:tr w:rsidR="008E18F3">
        <w:tc>
          <w:tcPr>
            <w:tcW w:w="68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06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68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09" name="Picture 100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11" name="Picture 100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06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68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13" name="Picture 100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Available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06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68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15" name="Picture 100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Start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106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68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End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1068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13" w:name="dpbKz5MXQjZztppCwYI0xgRnEwo="/>
      <w:r>
        <w:t>Indexes</w:t>
      </w:r>
      <w:bookmarkEnd w:id="21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5228"/>
        <w:gridCol w:w="2750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526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277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17" name="Picture 100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</w:t>
            </w:r>
            <w:r>
              <w:rPr>
                <w:rStyle w:val="Table-Default"/>
              </w:rPr>
              <w:softHyphen/>
              <w:t>Doctor</w:t>
            </w:r>
            <w:r>
              <w:rPr>
                <w:rStyle w:val="Table-Default"/>
              </w:rPr>
              <w:softHyphen/>
              <w:t>Sc__3117101AA1EFCB5E</w:t>
            </w:r>
          </w:p>
        </w:tc>
        <w:tc>
          <w:tcPr>
            <w:tcW w:w="277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 xml:space="preserve">, </w:t>
            </w:r>
            <w:proofErr w:type="spellStart"/>
            <w:r>
              <w:rPr>
                <w:rStyle w:val="Table-Default"/>
              </w:rPr>
              <w:t>Available</w:t>
            </w:r>
            <w:r>
              <w:rPr>
                <w:rStyle w:val="Table-Default"/>
              </w:rPr>
              <w:softHyphen/>
              <w:t>Date</w:t>
            </w:r>
            <w:proofErr w:type="spellEnd"/>
            <w:r>
              <w:rPr>
                <w:rStyle w:val="Table-Default"/>
              </w:rPr>
              <w:t xml:space="preserve">, </w:t>
            </w:r>
            <w:proofErr w:type="spellStart"/>
            <w:r>
              <w:rPr>
                <w:rStyle w:val="Table-Default"/>
              </w:rPr>
              <w:t>Start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14" w:name="kGyOJZqhgGtL8aIZ0O5SHA1jq/0="/>
      <w:r>
        <w:t>Foreign Keys</w:t>
      </w:r>
      <w:bookmarkEnd w:id="21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Doctor</w:t>
            </w:r>
            <w:r>
              <w:rPr>
                <w:rStyle w:val="Table-Default"/>
              </w:rPr>
              <w:softHyphen/>
              <w:t>Schedule_s_</w:t>
            </w:r>
            <w:r>
              <w:rPr>
                <w:rStyle w:val="Table-Default"/>
              </w:rPr>
              <w:softHyphen/>
              <w:t>Doctor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15" w:name="NFPrPfgISFks4/xdMdP9VgrX1ss="/>
      <w:r>
        <w:t>SQL Script</w:t>
      </w:r>
      <w:bookmarkEnd w:id="215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Schedule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Available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Start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] [time]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End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] [time]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Schedule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</w:t>
            </w:r>
            <w:r>
              <w:rPr>
                <w:rStyle w:val="ScriptNormal"/>
              </w:rPr>
              <w:softHyphen/>
              <w:t>Doctor</w:t>
            </w:r>
            <w:r>
              <w:rPr>
                <w:rStyle w:val="ScriptNormal"/>
              </w:rPr>
              <w:softHyphen/>
              <w:t xml:space="preserve">Sc__3117101AA1EFCB5E]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], [</w:t>
            </w:r>
            <w:proofErr w:type="spellStart"/>
            <w:r>
              <w:rPr>
                <w:rStyle w:val="ScriptNormal"/>
              </w:rPr>
              <w:t>Available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], [</w:t>
            </w:r>
            <w:proofErr w:type="spellStart"/>
            <w:r>
              <w:rPr>
                <w:rStyle w:val="ScriptNormal"/>
              </w:rPr>
              <w:t>Start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Schedule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Doctor</w:t>
            </w:r>
            <w:r>
              <w:rPr>
                <w:rStyle w:val="ScriptNormal"/>
              </w:rPr>
              <w:softHyphen/>
              <w:t>Schedule_s_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Normal"/>
              </w:rPr>
              <w:lastRenderedPageBreak/>
              <w:t>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16" w:name="NZX1boKR/IzdNtCs8XRSUPDkaek="/>
      <w:r>
        <w:t>Uses</w:t>
      </w:r>
      <w:bookmarkEnd w:id="216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2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17" w:name="_Toc256000030"/>
            <w:bookmarkStart w:id="218" w:name="b1T6++ugcscdpLcHxjViQjXL6Ro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734913174" name="Picture 734913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9131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Feedback</w:t>
            </w:r>
            <w:proofErr w:type="spellEnd"/>
            <w:r>
              <w:t>]</w:t>
            </w:r>
            <w:bookmarkEnd w:id="217"/>
          </w:p>
          <w:bookmarkEnd w:id="21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19" w:name="+VzyvsuNQXppz5js/tU/h2rEG8w="/>
      <w:r>
        <w:t>Properties</w:t>
      </w:r>
      <w:bookmarkEnd w:id="21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20" w:name="VKM9W8nMIdnr/EYWyenLYV/8rdQ="/>
      <w:r>
        <w:t>Columns</w:t>
      </w:r>
      <w:bookmarkEnd w:id="22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79"/>
        <w:gridCol w:w="3386"/>
        <w:gridCol w:w="1349"/>
        <w:gridCol w:w="1767"/>
        <w:gridCol w:w="1346"/>
        <w:gridCol w:w="823"/>
      </w:tblGrid>
      <w:tr w:rsidR="008E18F3">
        <w:tc>
          <w:tcPr>
            <w:tcW w:w="68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41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68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21" name="Picture 100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Feedback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68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23" name="Picture 100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25" name="Picture 100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68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27" name="Picture 100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29" name="Picture 100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68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41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Comments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68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31" name="Picture 100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9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Rating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21" w:name="G7Eb23U3yV0MdauK7JmDmA8Or00="/>
      <w:r>
        <w:t>Indexes</w:t>
      </w:r>
      <w:bookmarkEnd w:id="22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33" name="Picture 100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Feedba__6A4BEDF6FDD63FF8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Feedback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673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idx_s_</w:t>
            </w:r>
            <w:r>
              <w:rPr>
                <w:rStyle w:val="Table-Default"/>
              </w:rPr>
              <w:softHyphen/>
              <w:t>Feedback_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0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idx_s_</w:t>
            </w:r>
            <w:r>
              <w:rPr>
                <w:rStyle w:val="Table-Default"/>
              </w:rPr>
              <w:softHyphen/>
              <w:t>Feedback_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22" w:name="5GTnGF8yhHNyF0/78DbsseqDK04="/>
      <w:r>
        <w:t>Check Constraints</w:t>
      </w:r>
      <w:bookmarkEnd w:id="22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329"/>
        <w:gridCol w:w="1143"/>
        <w:gridCol w:w="2878"/>
      </w:tblGrid>
      <w:tr w:rsidR="008E18F3">
        <w:tc>
          <w:tcPr>
            <w:tcW w:w="536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4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On Column</w:t>
            </w:r>
          </w:p>
        </w:tc>
        <w:tc>
          <w:tcPr>
            <w:tcW w:w="289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Constraint</w:t>
            </w:r>
          </w:p>
        </w:tc>
      </w:tr>
      <w:tr w:rsidR="008E18F3">
        <w:tc>
          <w:tcPr>
            <w:tcW w:w="5366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CK__s_</w:t>
            </w:r>
            <w:r>
              <w:rPr>
                <w:rStyle w:val="Table-Default"/>
              </w:rPr>
              <w:softHyphen/>
              <w:t>Feedbac__</w:t>
            </w:r>
            <w:r>
              <w:rPr>
                <w:rStyle w:val="Table-Default"/>
              </w:rPr>
              <w:softHyphen/>
              <w:t>Ratin__236943A5</w:t>
            </w:r>
          </w:p>
        </w:tc>
        <w:tc>
          <w:tcPr>
            <w:tcW w:w="1146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Rating</w:t>
            </w:r>
          </w:p>
        </w:tc>
        <w:tc>
          <w:tcPr>
            <w:tcW w:w="2894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([Rating]&gt;=(1) AND [Rating]&lt;=(5))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23" w:name="SlYfpmrdZHV7GM+brKQw2F+pD7k="/>
      <w:r>
        <w:t>Foreign Keys</w:t>
      </w:r>
      <w:bookmarkEnd w:id="22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4"/>
        <w:gridCol w:w="4676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Feedback_s_</w:t>
            </w:r>
            <w:r>
              <w:rPr>
                <w:rStyle w:val="Table-Default"/>
              </w:rPr>
              <w:softHyphen/>
              <w:t>Doctor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Feedback_s_</w:t>
            </w:r>
            <w:r>
              <w:rPr>
                <w:rStyle w:val="Table-Default"/>
              </w:rPr>
              <w:softHyphen/>
              <w:t>Patient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zeGpVu0MbA5gK4o5nCQAVaaXbW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24" w:name="FyJAPP6SlCMDF1fNFkAbSHfdA74="/>
      <w:r>
        <w:lastRenderedPageBreak/>
        <w:t>SQL Script</w:t>
      </w:r>
      <w:bookmarkEnd w:id="22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Feedback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[Comments]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[Rating] [int]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[CK__s_</w:t>
            </w:r>
            <w:r>
              <w:rPr>
                <w:rStyle w:val="ScriptNormal"/>
              </w:rPr>
              <w:softHyphen/>
              <w:t>Feedbac__</w:t>
            </w:r>
            <w:r>
              <w:rPr>
                <w:rStyle w:val="ScriptNormal"/>
              </w:rPr>
              <w:softHyphen/>
              <w:t xml:space="preserve">Ratin__236943A5] </w:t>
            </w:r>
            <w:r>
              <w:rPr>
                <w:rStyle w:val="ScriptKeyword"/>
              </w:rPr>
              <w:t>CHECK</w:t>
            </w:r>
            <w:r>
              <w:rPr>
                <w:rStyle w:val="ScriptNormal"/>
              </w:rPr>
              <w:t xml:space="preserve"> (([Rating]&gt;=(1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AND</w:t>
            </w:r>
            <w:r>
              <w:rPr>
                <w:rStyle w:val="ScriptNormal"/>
              </w:rPr>
              <w:t xml:space="preserve"> [Rating]&lt;=(5)))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Feedba__6A4BEDF6FDD63FF8]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Feedback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NONCLUSTERED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INDEX</w:t>
            </w:r>
            <w:r>
              <w:rPr>
                <w:rStyle w:val="ScriptNormal"/>
              </w:rPr>
              <w:t xml:space="preserve"> [idx_s_</w:t>
            </w:r>
            <w:r>
              <w:rPr>
                <w:rStyle w:val="ScriptNormal"/>
              </w:rPr>
              <w:softHyphen/>
              <w:t>Feedback_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NONCLUSTERED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INDEX</w:t>
            </w:r>
            <w:r>
              <w:rPr>
                <w:rStyle w:val="ScriptNormal"/>
              </w:rPr>
              <w:t xml:space="preserve"> [idx_s_</w:t>
            </w:r>
            <w:r>
              <w:rPr>
                <w:rStyle w:val="ScriptNormal"/>
              </w:rPr>
              <w:softHyphen/>
              <w:t>Feedback_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Feedback_s_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Feedback_s_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25" w:name="DJ3OzvkYkktqdEnasWBfRS2OjWs="/>
      <w:r>
        <w:t>Uses</w:t>
      </w:r>
      <w:bookmarkEnd w:id="225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226" w:name="F+C5P4K0P1c8Hbcsp0nQq1ollGM="/>
      <w:r>
        <w:t>Used By</w:t>
      </w:r>
      <w:bookmarkEnd w:id="226"/>
    </w:p>
    <w:p w:rsidR="008E18F3" w:rsidRDefault="00000000">
      <w:hyperlink w:anchor="Z02trcVhkkDVNE/lSRNt0DGT0i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Feedback]</w:t>
        </w:r>
      </w:hyperlink>
    </w:p>
    <w:p w:rsidR="008E18F3" w:rsidRDefault="008E18F3">
      <w:pPr>
        <w:sectPr w:rsidR="008E18F3">
          <w:headerReference w:type="default" r:id="rId4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27" w:name="_Toc256000031"/>
            <w:bookmarkStart w:id="228" w:name="TMqvz2oC3J81FHiLW+XInIClbsg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56625612" name="Picture 1356625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6256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Lab</w:t>
            </w:r>
            <w:r>
              <w:softHyphen/>
              <w:t>Test</w:t>
            </w:r>
            <w:proofErr w:type="spellEnd"/>
            <w:r>
              <w:t>]</w:t>
            </w:r>
            <w:bookmarkEnd w:id="227"/>
          </w:p>
          <w:bookmarkEnd w:id="22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29" w:name="BGWk9CSQsUwZgLOiOdK9kOKs9s0="/>
      <w:r>
        <w:t>Properties</w:t>
      </w:r>
      <w:bookmarkEnd w:id="22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30" w:name="epyRkrt6PYjbnQO2fKiJvkmj094="/>
      <w:r>
        <w:t>Columns</w:t>
      </w:r>
      <w:bookmarkEnd w:id="23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5"/>
        <w:gridCol w:w="1349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37" name="Picture 100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Test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39" name="Picture 100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41" name="Picture 100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Test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Chemicals</w:t>
            </w:r>
            <w:r>
              <w:rPr>
                <w:rStyle w:val="Table-Default"/>
              </w:rPr>
              <w:softHyphen/>
              <w:t>Used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Products</w:t>
            </w:r>
            <w:r>
              <w:rPr>
                <w:rStyle w:val="Table-Default"/>
              </w:rPr>
              <w:softHyphen/>
              <w:t>Used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Cost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31" w:name="LBnHMBDQNZYQUNEuN+Y/s2F13t8="/>
      <w:r>
        <w:t>Indexes</w:t>
      </w:r>
      <w:bookmarkEnd w:id="23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80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43" name="Picture 100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Tes__64D339C5D7776B00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32" w:name="sCkJNGM8k2EFWpofiXJCysxA3Os="/>
      <w:r>
        <w:t>Foreign Keys</w:t>
      </w:r>
      <w:bookmarkEnd w:id="23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Test__</w:t>
            </w:r>
            <w:r>
              <w:rPr>
                <w:rStyle w:val="Table-Default"/>
              </w:rPr>
              <w:softHyphen/>
              <w:t>Docto__4AB81AF0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Test__</w:t>
            </w:r>
            <w:r>
              <w:rPr>
                <w:rStyle w:val="Table-Default"/>
              </w:rPr>
              <w:softHyphen/>
              <w:t>Patie__4BAC3F29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zeGpVu0MbA5gK4o5nCQAVaaXbW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33" w:name="GQaGet/P8U6pPjGE+6u5Tv2PYMU="/>
      <w:r>
        <w:t>SQL Script</w:t>
      </w:r>
      <w:bookmarkEnd w:id="233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Test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Test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Chemicals</w:t>
            </w:r>
            <w:r>
              <w:rPr>
                <w:rStyle w:val="ScriptNormal"/>
              </w:rPr>
              <w:softHyphen/>
              <w:t>Used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Products</w:t>
            </w:r>
            <w:r>
              <w:rPr>
                <w:rStyle w:val="ScriptNormal"/>
              </w:rPr>
              <w:softHyphen/>
              <w:t>Used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[Cost]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[Price]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 xml:space="preserve">Tes__64D339C5D7776B00]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>Test__</w:t>
            </w:r>
            <w:r>
              <w:rPr>
                <w:rStyle w:val="ScriptNormal"/>
              </w:rPr>
              <w:softHyphen/>
              <w:t xml:space="preserve">Docto__4AB81AF0]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>Test__</w:t>
            </w:r>
            <w:r>
              <w:rPr>
                <w:rStyle w:val="ScriptNormal"/>
              </w:rPr>
              <w:softHyphen/>
              <w:t xml:space="preserve">Patie__4BAC3F29]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34" w:name="h/elLAQVrynob5uCwMUUlGsNUNw="/>
      <w:r>
        <w:t>Uses</w:t>
      </w:r>
      <w:bookmarkEnd w:id="234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235" w:name="mo0Vz7dPb8AlKF4HV92xySAFBwQ="/>
      <w:r>
        <w:t>Used By</w:t>
      </w:r>
      <w:bookmarkEnd w:id="235"/>
    </w:p>
    <w:p w:rsidR="008E18F3" w:rsidRDefault="00000000">
      <w:hyperlink w:anchor="UqKOA9U0CUuCr9r26lkt4IICO0Q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000000">
      <w:hyperlink w:anchor="d/W0IJtZfKvwiznsFcA8UOcvMm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Lab</w:t>
        </w:r>
        <w:r>
          <w:softHyphen/>
          <w:t>Tests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6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36" w:name="_Toc256000032"/>
            <w:bookmarkStart w:id="237" w:name="UqKOA9U0CUuCr9r26lkt4IICO0Q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51900834" name="Picture 851900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9008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Lab</w:t>
            </w:r>
            <w:r>
              <w:softHyphen/>
              <w:t>Test</w:t>
            </w:r>
            <w:r>
              <w:softHyphen/>
              <w:t>Prescription</w:t>
            </w:r>
            <w:proofErr w:type="spellEnd"/>
            <w:r>
              <w:t>]</w:t>
            </w:r>
            <w:bookmarkEnd w:id="236"/>
          </w:p>
          <w:bookmarkEnd w:id="237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38" w:name="o7PvDmWHH44DN+ogNnna3Si7iQY="/>
      <w:r>
        <w:t>Properties</w:t>
      </w:r>
      <w:bookmarkEnd w:id="23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39" w:name="sikae4WqZSycdkKXmu8xDA79rbM="/>
      <w:r>
        <w:t>Columns</w:t>
      </w:r>
      <w:bookmarkEnd w:id="23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4012"/>
        <w:gridCol w:w="1062"/>
        <w:gridCol w:w="1769"/>
        <w:gridCol w:w="1124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404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06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47" name="Picture 100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06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49" name="Picture 100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068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51" name="Picture 100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8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068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0" w:name="S/RHrlq/WhBn3otQGq3xf/RCNQA="/>
      <w:r>
        <w:t>Indexes</w:t>
      </w:r>
      <w:bookmarkEnd w:id="24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5991"/>
        <w:gridCol w:w="1986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03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99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53" name="Picture 100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6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Tes__7E8F648EFB8E6BA8</w:t>
            </w:r>
          </w:p>
        </w:tc>
        <w:tc>
          <w:tcPr>
            <w:tcW w:w="1996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1" w:name="wMKEZeE1jUIc5lXpIPbUaaikgDg="/>
      <w:r>
        <w:t>Foreign Keys</w:t>
      </w:r>
      <w:bookmarkEnd w:id="24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2"/>
        <w:gridCol w:w="4678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Test__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Te__160F4887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TMqvz2oC3J81FHiLW+XInIClbsg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].[s_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Lab</w:t>
              </w:r>
              <w:r>
                <w:rPr>
                  <w:rStyle w:val="Table-Default"/>
                </w:rPr>
                <w:softHyphen/>
                <w:t>Test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Lab</w:t>
              </w:r>
              <w:r>
                <w:rPr>
                  <w:rStyle w:val="Table-Default"/>
                </w:rPr>
                <w:softHyphen/>
                <w:t>Test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Lab</w:t>
            </w:r>
            <w:r>
              <w:rPr>
                <w:rStyle w:val="Table-Default"/>
              </w:rPr>
              <w:softHyphen/>
              <w:t>Test__</w:t>
            </w:r>
            <w:r>
              <w:rPr>
                <w:rStyle w:val="Table-Default"/>
              </w:rPr>
              <w:softHyphen/>
              <w:t>Presc__17036CC0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Pdn3DfOKJKCO0AqSLIU14J+V5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Prescription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Prescription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2" w:name="/yXSVD8Nqvcsq19UeQzp50JY21Y="/>
      <w:r>
        <w:t>SQL Script</w:t>
      </w:r>
      <w:bookmarkEnd w:id="24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 xml:space="preserve">Tes__7E8F648EFB8E6BA8]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>Test__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 xml:space="preserve">Te__160F4887]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Lab</w:t>
            </w:r>
            <w:r>
              <w:rPr>
                <w:rStyle w:val="ScriptNormal"/>
              </w:rPr>
              <w:softHyphen/>
              <w:t>Test__</w:t>
            </w:r>
            <w:r>
              <w:rPr>
                <w:rStyle w:val="ScriptNormal"/>
              </w:rPr>
              <w:softHyphen/>
              <w:t xml:space="preserve">Presc__17036CC0]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43" w:name="YpLSDdY1x+WT0hstNqlYpA+Vhoc="/>
      <w:r>
        <w:t>Uses</w:t>
      </w:r>
      <w:bookmarkEnd w:id="243"/>
    </w:p>
    <w:p w:rsidR="008E18F3" w:rsidRDefault="00000000">
      <w:hyperlink w:anchor="TMqvz2oC3J81FHiLW+XInIClbsg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proofErr w:type="spellEnd"/>
        <w:r>
          <w:t>]</w:t>
        </w:r>
      </w:hyperlink>
    </w:p>
    <w:p w:rsidR="008E18F3" w:rsidRDefault="00000000">
      <w:hyperlink w:anchor="mPdn3DfOKJKCO0AqSLIU14J+V5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7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44" w:name="_Toc256000033"/>
            <w:bookmarkStart w:id="245" w:name="MnChntwQJ3kgxhuGby0V4kbs6NA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647852981" name="Picture 647852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529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Order</w:t>
            </w:r>
            <w:proofErr w:type="spellEnd"/>
            <w:r>
              <w:t>]</w:t>
            </w:r>
            <w:bookmarkEnd w:id="244"/>
          </w:p>
          <w:bookmarkEnd w:id="24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46" w:name="ejuH9OmHRr0kNKhM/Nk5w4rpwV0="/>
      <w:r>
        <w:t>Properties</w:t>
      </w:r>
      <w:bookmarkEnd w:id="24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5:37:28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7" w:name="c+A5Ff6O2b0iRhSzY2xqCSWGnUw="/>
      <w:r>
        <w:t>Columns</w:t>
      </w:r>
      <w:bookmarkEnd w:id="24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601"/>
        <w:gridCol w:w="1251"/>
        <w:gridCol w:w="1768"/>
        <w:gridCol w:w="1346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637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5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57" name="Picture 100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59" name="Picture 100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61" name="Picture 100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637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Status</w:t>
            </w:r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8" w:name="3cKfvQEVDDcyL5LPORX+AcT3DjM="/>
      <w:r>
        <w:t>Indexes</w:t>
      </w:r>
      <w:bookmarkEnd w:id="24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63" name="Picture 100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Order__</w:t>
            </w:r>
            <w:r>
              <w:rPr>
                <w:rStyle w:val="Table-Default"/>
              </w:rPr>
              <w:softHyphen/>
              <w:t>C3905BAFD5186317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49" w:name="I2J6hTsO13PqVisvqkNN4o20k3k="/>
      <w:r>
        <w:t>Triggers</w:t>
      </w:r>
      <w:bookmarkEnd w:id="24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897"/>
        <w:gridCol w:w="1383"/>
        <w:gridCol w:w="1831"/>
        <w:gridCol w:w="1239"/>
      </w:tblGrid>
      <w:tr w:rsidR="008E18F3">
        <w:tc>
          <w:tcPr>
            <w:tcW w:w="493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9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ANSI Nulls On</w:t>
            </w:r>
          </w:p>
        </w:tc>
        <w:tc>
          <w:tcPr>
            <w:tcW w:w="18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Quoted Identifier On</w:t>
            </w:r>
          </w:p>
        </w:tc>
        <w:tc>
          <w:tcPr>
            <w:tcW w:w="124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On</w:t>
            </w:r>
          </w:p>
        </w:tc>
      </w:tr>
      <w:tr w:rsidR="008E18F3">
        <w:tc>
          <w:tcPr>
            <w:tcW w:w="493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Log</w:t>
            </w:r>
            <w:r>
              <w:rPr>
                <w:rStyle w:val="Table-Default"/>
              </w:rPr>
              <w:softHyphen/>
              <w:t>Transaction</w:t>
            </w:r>
            <w:proofErr w:type="spellEnd"/>
          </w:p>
        </w:tc>
        <w:tc>
          <w:tcPr>
            <w:tcW w:w="139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244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After Update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50" w:name="wOkd6Jn0/ED9hNCHIyGWyqwOAE0="/>
      <w:r>
        <w:t>Foreign Keys</w:t>
      </w:r>
      <w:bookmarkEnd w:id="25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Order__</w:t>
            </w:r>
            <w:r>
              <w:rPr>
                <w:rStyle w:val="Table-Default"/>
              </w:rPr>
              <w:softHyphen/>
              <w:t>Doctor</w:t>
            </w:r>
            <w:r>
              <w:rPr>
                <w:rStyle w:val="Table-Default"/>
              </w:rPr>
              <w:softHyphen/>
              <w:t>I__4CA06362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Order__</w:t>
            </w:r>
            <w:r>
              <w:rPr>
                <w:rStyle w:val="Table-Default"/>
              </w:rPr>
              <w:softHyphen/>
              <w:t>Patient__4D94879B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zeGpVu0MbA5gK4o5nCQAVaaXbW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51" w:name="orxVjfQAfNqK4REjL0ehY5bM5b8="/>
      <w:r>
        <w:t>SQL Script</w:t>
      </w:r>
      <w:bookmarkEnd w:id="251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lastRenderedPageBreak/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[Status]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Comment"/>
              </w:rPr>
              <w:t>-- Create a trigger to log transactions when an order is completed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Log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UPDATE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IF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EXISTS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*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inserted </w:t>
            </w:r>
            <w:r>
              <w:rPr>
                <w:rStyle w:val="ScriptKeyword"/>
              </w:rPr>
              <w:t>WHERE</w:t>
            </w:r>
            <w:r>
              <w:rPr>
                <w:rStyle w:val="ScriptNormal"/>
              </w:rPr>
              <w:t xml:space="preserve"> Status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String"/>
              </w:rPr>
              <w:t>'Completed'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INSERT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INTO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(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Transaction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, Quantity, </w:t>
            </w:r>
            <w:proofErr w:type="spellStart"/>
            <w:r>
              <w:rPr>
                <w:rStyle w:val="ScriptNormal"/>
              </w:rPr>
              <w:t>Purchase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Selling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o.Order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od.Product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p.Supplier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r>
              <w:rPr>
                <w:rStyle w:val="ScriptFunction"/>
              </w:rPr>
              <w:t>GETDATE</w:t>
            </w:r>
            <w:r>
              <w:rPr>
                <w:rStyle w:val="ScriptNormal"/>
              </w:rPr>
              <w:t xml:space="preserve">()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Transaction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od.Quantity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p.Price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Purchase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od.Unit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Selling</w:t>
            </w:r>
            <w:r>
              <w:rPr>
                <w:rStyle w:val="ScriptNormal"/>
              </w:rPr>
              <w:softHyphen/>
              <w:t>Price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 xml:space="preserve"> 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Operator"/>
              </w:rPr>
              <w:t>INNER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 xml:space="preserve"> od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od.Order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Operator"/>
              </w:rPr>
              <w:t>INNER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 p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p.Product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</w:t>
            </w:r>
            <w:r>
              <w:rPr>
                <w:rStyle w:val="ScriptKeyword"/>
              </w:rPr>
              <w:t>WHERE</w:t>
            </w:r>
            <w:r>
              <w:rPr>
                <w:rStyle w:val="ScriptNormal"/>
              </w:rPr>
              <w:t xml:space="preserve">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o.Status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String"/>
              </w:rPr>
              <w:t>'Completed'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END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Order__</w:t>
            </w:r>
            <w:r>
              <w:rPr>
                <w:rStyle w:val="ScriptNormal"/>
              </w:rPr>
              <w:softHyphen/>
              <w:t xml:space="preserve">C3905BAFD5186317]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Order__</w:t>
            </w:r>
            <w:r>
              <w:rPr>
                <w:rStyle w:val="ScriptNormal"/>
              </w:rPr>
              <w:softHyphen/>
              <w:t>Doctor</w:t>
            </w:r>
            <w:r>
              <w:rPr>
                <w:rStyle w:val="ScriptNormal"/>
              </w:rPr>
              <w:softHyphen/>
              <w:t xml:space="preserve">I__4CA06362]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Order__</w:t>
            </w:r>
            <w:r>
              <w:rPr>
                <w:rStyle w:val="ScriptNormal"/>
              </w:rPr>
              <w:softHyphen/>
              <w:t xml:space="preserve">Patient__4D94879B]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52" w:name="ZGsm3XUhEz88TGCA2WhZbgK7dTw="/>
      <w:r>
        <w:t>Uses</w:t>
      </w:r>
      <w:bookmarkEnd w:id="252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253" w:name="ire9YtG0Zj58RAa8wr5E4yDrDdo="/>
      <w:r>
        <w:lastRenderedPageBreak/>
        <w:t>Used By</w:t>
      </w:r>
      <w:bookmarkEnd w:id="253"/>
    </w:p>
    <w:p w:rsidR="008E18F3" w:rsidRDefault="00000000">
      <w:hyperlink w:anchor="E7PZ8b+jTVhULDTH8YlnATkXQjc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Order</w:t>
        </w:r>
        <w:r>
          <w:softHyphen/>
          <w:t>Detail</w:t>
        </w:r>
        <w:proofErr w:type="spellEnd"/>
        <w:r>
          <w:t>]</w:t>
        </w:r>
      </w:hyperlink>
    </w:p>
    <w:p w:rsidR="008E18F3" w:rsidRDefault="00000000">
      <w:hyperlink w:anchor="TjSeuLLfVw3eEPpUh4sqQ6QT8D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Transaction</w:t>
        </w:r>
        <w:proofErr w:type="spellEnd"/>
        <w:r>
          <w:t>]</w:t>
        </w:r>
      </w:hyperlink>
    </w:p>
    <w:p w:rsidR="008E18F3" w:rsidRDefault="00000000">
      <w:hyperlink w:anchor="3nyIEVLmrNFYRgWu0r8RevvTVp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Scientific</w:t>
        </w:r>
        <w:r>
          <w:softHyphen/>
          <w:t>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8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54" w:name="_Toc256000034"/>
            <w:bookmarkStart w:id="255" w:name="E7PZ8b+jTVhULDTH8YlnATkXQj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04078736" name="Picture 804078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0787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Order</w:t>
            </w:r>
            <w:r>
              <w:softHyphen/>
              <w:t>Detail</w:t>
            </w:r>
            <w:proofErr w:type="spellEnd"/>
            <w:r>
              <w:t>]</w:t>
            </w:r>
            <w:bookmarkEnd w:id="254"/>
          </w:p>
          <w:bookmarkEnd w:id="25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56" w:name="viqfp6GsKW73DklTn1HgmdLJOlY="/>
      <w:r>
        <w:t>Properties</w:t>
      </w:r>
      <w:bookmarkEnd w:id="25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5:37:28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57" w:name="8BbIk5hToSqrRm9ZZXdHnrBpUs8="/>
      <w:r>
        <w:t>Columns</w:t>
      </w:r>
      <w:bookmarkEnd w:id="25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33"/>
        <w:gridCol w:w="1320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67" name="Picture 100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Detail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69" name="Picture 100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Quantity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Unit</w:t>
            </w:r>
            <w:r>
              <w:rPr>
                <w:rStyle w:val="Table-Default"/>
              </w:rPr>
              <w:softHyphen/>
              <w:t>Price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58" w:name="essbjRfLMg3i35r03rXX+x11OVE="/>
      <w:r>
        <w:t>Indexes</w:t>
      </w:r>
      <w:bookmarkEnd w:id="25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51"/>
        <w:gridCol w:w="132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0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3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71" name="Picture 100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Order</w:t>
            </w:r>
            <w:r>
              <w:rPr>
                <w:rStyle w:val="Table-Default"/>
              </w:rPr>
              <w:softHyphen/>
              <w:t>D__</w:t>
            </w:r>
            <w:r>
              <w:rPr>
                <w:rStyle w:val="Table-Default"/>
              </w:rPr>
              <w:softHyphen/>
              <w:t>D3B9D30C53C64B1D</w:t>
            </w:r>
          </w:p>
        </w:tc>
        <w:tc>
          <w:tcPr>
            <w:tcW w:w="133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Detail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59" w:name="rHEQ9XhDksplGw220ezIyJKMfCs="/>
      <w:r>
        <w:t>Triggers</w:t>
      </w:r>
      <w:bookmarkEnd w:id="25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023"/>
        <w:gridCol w:w="1383"/>
        <w:gridCol w:w="1832"/>
        <w:gridCol w:w="1112"/>
      </w:tblGrid>
      <w:tr w:rsidR="008E18F3">
        <w:tc>
          <w:tcPr>
            <w:tcW w:w="50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9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ANSI Nulls On</w:t>
            </w:r>
          </w:p>
        </w:tc>
        <w:tc>
          <w:tcPr>
            <w:tcW w:w="18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Quoted Identifier On</w:t>
            </w:r>
          </w:p>
        </w:tc>
        <w:tc>
          <w:tcPr>
            <w:tcW w:w="111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On</w:t>
            </w:r>
          </w:p>
        </w:tc>
      </w:tr>
      <w:tr w:rsidR="008E18F3">
        <w:tc>
          <w:tcPr>
            <w:tcW w:w="50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trg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Update</w:t>
            </w:r>
            <w:r>
              <w:rPr>
                <w:rStyle w:val="Table-Default"/>
              </w:rPr>
              <w:softHyphen/>
              <w:t>Stock</w:t>
            </w:r>
            <w:proofErr w:type="spellEnd"/>
          </w:p>
        </w:tc>
        <w:tc>
          <w:tcPr>
            <w:tcW w:w="139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8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  <w:tc>
          <w:tcPr>
            <w:tcW w:w="1116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After Insert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0" w:name="20BtgWPgs6A7dz2Ss3sWI7S+B5E="/>
      <w:r>
        <w:t>Foreign Keys</w:t>
      </w:r>
      <w:bookmarkEnd w:id="26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Order</w:t>
            </w:r>
            <w:r>
              <w:rPr>
                <w:rStyle w:val="Table-Default"/>
              </w:rPr>
              <w:softHyphen/>
              <w:t>De__</w:t>
            </w:r>
            <w:r>
              <w:rPr>
                <w:rStyle w:val="Table-Default"/>
              </w:rPr>
              <w:softHyphen/>
              <w:t>Order__19DFD96B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nChntwQJ3kgxhuGby0V4kbs6NA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Order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Order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1" w:name="DL+qDeSRknzld54JV7ZXsue1a4g="/>
      <w:r>
        <w:t>SQL Script</w:t>
      </w:r>
      <w:bookmarkEnd w:id="261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[Quantity]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Unit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 xml:space="preserve">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Comment"/>
              </w:rPr>
              <w:t>-- Create a trigger to update stock quantity after an order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TRIGGER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trg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Update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AFTER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INSERT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BEGIN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DECLARE</w:t>
            </w:r>
            <w:r>
              <w:rPr>
                <w:rStyle w:val="ScriptNormal"/>
              </w:rPr>
              <w:t xml:space="preserve"> @Product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 xml:space="preserve">, @Quantity </w:t>
            </w:r>
            <w:r>
              <w:rPr>
                <w:rStyle w:val="ScriptKeyword"/>
              </w:rPr>
              <w:t>INT</w:t>
            </w:r>
            <w:r>
              <w:rPr>
                <w:rStyle w:val="ScriptNormal"/>
              </w:rPr>
              <w:t>;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@Product</w:t>
            </w:r>
            <w:r>
              <w:rPr>
                <w:rStyle w:val="ScriptNormal"/>
              </w:rPr>
              <w:softHyphen/>
              <w:t xml:space="preserve">ID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, @Quantity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inserted.Quantity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inserted;</w:t>
            </w:r>
          </w:p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UPDATE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SET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-</w:t>
            </w:r>
            <w:r>
              <w:rPr>
                <w:rStyle w:val="ScriptNormal"/>
              </w:rPr>
              <w:t xml:space="preserve"> @Quantity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r>
              <w:rPr>
                <w:rStyle w:val="ScriptKeyword"/>
              </w:rPr>
              <w:t>WHERE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@Product</w:t>
            </w:r>
            <w:r>
              <w:rPr>
                <w:rStyle w:val="ScriptNormal"/>
              </w:rPr>
              <w:softHyphen/>
              <w:t>ID;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END</w:t>
            </w:r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Order</w:t>
            </w:r>
            <w:r>
              <w:rPr>
                <w:rStyle w:val="ScriptNormal"/>
              </w:rPr>
              <w:softHyphen/>
              <w:t>D__</w:t>
            </w:r>
            <w:r>
              <w:rPr>
                <w:rStyle w:val="ScriptNormal"/>
              </w:rPr>
              <w:softHyphen/>
              <w:t xml:space="preserve">D3B9D30C53C64B1D]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Order</w:t>
            </w:r>
            <w:r>
              <w:rPr>
                <w:rStyle w:val="ScriptNormal"/>
              </w:rPr>
              <w:softHyphen/>
              <w:t>De__</w:t>
            </w:r>
            <w:r>
              <w:rPr>
                <w:rStyle w:val="ScriptNormal"/>
              </w:rPr>
              <w:softHyphen/>
              <w:t xml:space="preserve">Order__19DFD96B]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62" w:name="iWYnisCU20uHm5rd1dYzU8o0H+8="/>
      <w:r>
        <w:t>Uses</w:t>
      </w:r>
      <w:bookmarkEnd w:id="262"/>
    </w:p>
    <w:p w:rsidR="008E18F3" w:rsidRDefault="00000000">
      <w:hyperlink w:anchor="MnChntwQJ3kgxhuGby0V4kbs6N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Order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49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63" w:name="_Toc256000035"/>
            <w:bookmarkStart w:id="264" w:name="zeGpVu0MbA5gK4o5nCQAVaaXbW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626124479" name="Picture 626124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244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Patient</w:t>
            </w:r>
            <w:proofErr w:type="spellEnd"/>
            <w:r>
              <w:t>]</w:t>
            </w:r>
            <w:bookmarkEnd w:id="263"/>
          </w:p>
          <w:bookmarkEnd w:id="264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65" w:name="F16sMhaJa0gVIshJYZ+m2YI0O7s="/>
      <w:r>
        <w:t>Properties</w:t>
      </w:r>
      <w:bookmarkEnd w:id="26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164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6" w:name="hcj1M24qulrUT0YVo4+PoXAL3nE="/>
      <w:r>
        <w:t>Columns</w:t>
      </w:r>
      <w:bookmarkEnd w:id="26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4"/>
        <w:gridCol w:w="1349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75" name="Picture 100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77" name="Picture 100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regid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First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max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Date</w:t>
            </w:r>
            <w:r>
              <w:rPr>
                <w:rStyle w:val="Table-Default"/>
              </w:rPr>
              <w:softHyphen/>
              <w:t>Of</w:t>
            </w:r>
            <w:r>
              <w:rPr>
                <w:rStyle w:val="Table-Default"/>
              </w:rPr>
              <w:softHyphen/>
              <w:t>Birth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Gender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Number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Address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7" w:name="9GWlxRIb83k/XilnY0hFWKw8FUk="/>
      <w:r>
        <w:t>Indexes</w:t>
      </w:r>
      <w:bookmarkEnd w:id="26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79" name="Picture 100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Patien__970EC346ED260C47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8" w:name="mIXRC8gmdjOh3rlfUzKtTjZelII="/>
      <w:r>
        <w:t>Foreign Keys</w:t>
      </w:r>
      <w:bookmarkEnd w:id="26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69"/>
        <w:gridCol w:w="4681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Patient_</w:t>
            </w:r>
            <w:r>
              <w:rPr>
                <w:rStyle w:val="Table-Default"/>
              </w:rPr>
              <w:softHyphen/>
              <w:t>Register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roofErr w:type="spellStart"/>
            <w:r>
              <w:rPr>
                <w:rStyle w:val="Table-Default"/>
              </w:rPr>
              <w:t>regid</w:t>
            </w:r>
            <w:proofErr w:type="spellEnd"/>
            <w:r>
              <w:rPr>
                <w:rStyle w:val="Table-Default"/>
              </w:rPr>
              <w:t>-&gt;</w:t>
            </w:r>
            <w:hyperlink w:anchor="wRc3KKgS6gaonvnQ3NW+uaeX9q4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].[Register].[</w:t>
              </w:r>
              <w:proofErr w:type="spellStart"/>
              <w:r>
                <w:rPr>
                  <w:rStyle w:val="Table-Default"/>
                </w:rPr>
                <w:t>Register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69" w:name="YhG1Nzbrw4WKY0gb+TQBgT0LMlA="/>
      <w:r>
        <w:t>SQL Script</w:t>
      </w:r>
      <w:bookmarkEnd w:id="269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[First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[Last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[image]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Date</w:t>
            </w:r>
            <w:r>
              <w:rPr>
                <w:rStyle w:val="ScriptNormal"/>
              </w:rPr>
              <w:softHyphen/>
              <w:t>Of</w:t>
            </w:r>
            <w:r>
              <w:rPr>
                <w:rStyle w:val="ScriptNormal"/>
              </w:rPr>
              <w:softHyphen/>
              <w:t>Birth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[Gender]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Contact</w:t>
            </w:r>
            <w:r>
              <w:rPr>
                <w:rStyle w:val="ScriptNormal"/>
              </w:rPr>
              <w:softHyphen/>
              <w:t>Number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[Email]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[Address]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Patien__970EC346ED260C47]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Patient_</w:t>
            </w:r>
            <w:r>
              <w:rPr>
                <w:rStyle w:val="ScriptNormal"/>
              </w:rPr>
              <w:softHyphen/>
              <w:t>Register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regid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[Register] ([</w:t>
            </w:r>
            <w:proofErr w:type="spellStart"/>
            <w:r>
              <w:rPr>
                <w:rStyle w:val="ScriptNormal"/>
              </w:rPr>
              <w:t>Register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70" w:name="9o8h4//MpSuLIvNZ96SxFCtDyns="/>
      <w:r>
        <w:t>Uses</w:t>
      </w:r>
      <w:bookmarkEnd w:id="270"/>
    </w:p>
    <w:p w:rsidR="008E18F3" w:rsidRDefault="00000000">
      <w:hyperlink w:anchor="wRc3KKgS6gaonvnQ3NW+uaeX9q4=" w:history="1">
        <w:r>
          <w:t>[</w:t>
        </w:r>
        <w:proofErr w:type="spellStart"/>
        <w:r>
          <w:t>dbo</w:t>
        </w:r>
        <w:proofErr w:type="spellEnd"/>
        <w:r>
          <w:t>].[Register]</w:t>
        </w:r>
      </w:hyperlink>
    </w:p>
    <w:p w:rsidR="008E18F3" w:rsidRDefault="00000000">
      <w:pPr>
        <w:pStyle w:val="BlockTitleParagraph"/>
      </w:pPr>
      <w:bookmarkStart w:id="271" w:name="9JLoc9oSuzrbM3UkLufZA8dhCsU="/>
      <w:r>
        <w:t>Used By</w:t>
      </w:r>
      <w:bookmarkEnd w:id="271"/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b1T6++ugcscdpLcHxjViQjXL6R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Feedback</w:t>
        </w:r>
        <w:proofErr w:type="spellEnd"/>
        <w:r>
          <w:t>]</w:t>
        </w:r>
      </w:hyperlink>
    </w:p>
    <w:p w:rsidR="008E18F3" w:rsidRDefault="00000000">
      <w:hyperlink w:anchor="TMqvz2oC3J81FHiLW+XInIClbsg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proofErr w:type="spellEnd"/>
        <w:r>
          <w:t>]</w:t>
        </w:r>
      </w:hyperlink>
    </w:p>
    <w:p w:rsidR="008E18F3" w:rsidRDefault="00000000">
      <w:hyperlink w:anchor="MnChntwQJ3kgxhuGby0V4kbs6N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Order</w:t>
        </w:r>
        <w:proofErr w:type="spellEnd"/>
        <w:r>
          <w:t>]</w:t>
        </w:r>
      </w:hyperlink>
    </w:p>
    <w:p w:rsidR="008E18F3" w:rsidRDefault="00000000">
      <w:hyperlink w:anchor="3NDdyzDfRD+i3kNZUQ6m+xtSrmY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Patient</w:t>
        </w:r>
        <w:r>
          <w:softHyphen/>
          <w:t>History</w:t>
        </w:r>
        <w:proofErr w:type="spellEnd"/>
        <w:r>
          <w:t>]</w:t>
        </w:r>
      </w:hyperlink>
    </w:p>
    <w:p w:rsidR="008E18F3" w:rsidRDefault="00000000">
      <w:hyperlink w:anchor="B1xrL2oKhxOivGfC4PrPCFQhh/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Z02trcVhkkDVNE/lSRNt0DGT0i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Feedback]</w:t>
        </w:r>
      </w:hyperlink>
    </w:p>
    <w:p w:rsidR="008E18F3" w:rsidRDefault="00000000">
      <w:hyperlink w:anchor="d/W0IJtZfKvwiznsFcA8UOcvMm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Lab</w:t>
        </w:r>
        <w:r>
          <w:softHyphen/>
          <w:t>Tests</w:t>
        </w:r>
        <w:proofErr w:type="spellEnd"/>
        <w:r>
          <w:t>]</w:t>
        </w:r>
      </w:hyperlink>
    </w:p>
    <w:p w:rsidR="008E18F3" w:rsidRDefault="00000000">
      <w:hyperlink w:anchor="3nyIEVLmrNFYRgWu0r8RevvTVp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</w:r>
        <w:proofErr w:type="spellStart"/>
        <w:r>
          <w:t>Scientific</w:t>
        </w:r>
        <w:r>
          <w:softHyphen/>
          <w:t>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50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72" w:name="_Toc256000036"/>
            <w:bookmarkStart w:id="273" w:name="3NDdyzDfRD+i3kNZUQ6m+xtSrmY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42139704" name="Picture 134213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397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].[s_</w:t>
            </w:r>
            <w:r>
              <w:softHyphen/>
            </w:r>
            <w:proofErr w:type="spellStart"/>
            <w:r>
              <w:t>Patient</w:t>
            </w:r>
            <w:r>
              <w:softHyphen/>
              <w:t>History</w:t>
            </w:r>
            <w:proofErr w:type="spellEnd"/>
            <w:r>
              <w:t>]</w:t>
            </w:r>
            <w:bookmarkEnd w:id="272"/>
          </w:p>
          <w:bookmarkEnd w:id="27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74" w:name="R3PjeTxtPps1R+h+pyFngZhFzZY="/>
      <w:r>
        <w:t>Properties</w:t>
      </w:r>
      <w:bookmarkEnd w:id="27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76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75" w:name="pqdtT2j7hbVmSqRz7zhfN8ZMsJo="/>
      <w:r>
        <w:t>Columns</w:t>
      </w:r>
      <w:bookmarkEnd w:id="27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4"/>
        <w:gridCol w:w="1349"/>
        <w:gridCol w:w="1768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83" name="Picture 100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History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85" name="Picture 100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87" name="Picture 100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Visit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Visit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Notes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76" w:name="+fRHYcsuSVGrCJuYDsy0colLNfA="/>
      <w:r>
        <w:t>Indexes</w:t>
      </w:r>
      <w:bookmarkEnd w:id="27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78"/>
        <w:gridCol w:w="1299"/>
        <w:gridCol w:w="81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89" name="Picture 100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PK_s_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History</w:t>
            </w:r>
            <w:proofErr w:type="spellEnd"/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History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77" w:name="Dt5z6LsZi/oFqDwI+AYornuLkiM="/>
      <w:r>
        <w:t>Foreign Keys</w:t>
      </w:r>
      <w:bookmarkEnd w:id="27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Patient__</w:t>
            </w:r>
            <w:r>
              <w:rPr>
                <w:rStyle w:val="Table-Default"/>
              </w:rPr>
              <w:softHyphen/>
              <w:t>Docto__236943A5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rzkyr0a6VmiJkm+0ZNGxwl5bT8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Doctor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Doctor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Patient__</w:t>
            </w:r>
            <w:r>
              <w:rPr>
                <w:rStyle w:val="Table-Default"/>
              </w:rPr>
              <w:softHyphen/>
              <w:t>Patie__245D67DE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zeGpVu0MbA5gK4o5nCQAVaaXbW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Patient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Patient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78" w:name="hjxnUaFW4O7yPWKNBrBxN+QnCqg="/>
      <w:r>
        <w:t>SQL Script</w:t>
      </w:r>
      <w:bookmarkEnd w:id="278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History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Visit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Visit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] [time]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[Notes]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History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Patient__</w:t>
            </w:r>
            <w:r>
              <w:rPr>
                <w:rStyle w:val="ScriptNormal"/>
              </w:rPr>
              <w:softHyphen/>
              <w:t xml:space="preserve">Docto__236943A5]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History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Patient__</w:t>
            </w:r>
            <w:r>
              <w:rPr>
                <w:rStyle w:val="ScriptNormal"/>
              </w:rPr>
              <w:softHyphen/>
              <w:t xml:space="preserve">Patie__245D67DE]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79" w:name="sfru+/TNdhqGICL27TEIxFa8b4E="/>
      <w:r>
        <w:t>Uses</w:t>
      </w:r>
      <w:bookmarkEnd w:id="279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51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80" w:name="_Toc256000037"/>
            <w:bookmarkStart w:id="281" w:name="mPdn3DfOKJKCO0AqSLIU14J+V5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835341758" name="Picture 183534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17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Prescription</w:t>
            </w:r>
            <w:proofErr w:type="spellEnd"/>
            <w:r>
              <w:t>]</w:t>
            </w:r>
            <w:bookmarkEnd w:id="280"/>
          </w:p>
          <w:bookmarkEnd w:id="28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82" w:name="UfS0l2yKgRCuz9Ln0PX3sjWgbeE="/>
      <w:r>
        <w:t>Properties</w:t>
      </w:r>
      <w:bookmarkEnd w:id="28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37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83" w:name="z+cwa5HTMXwCxvXg1siYB4DLdsw="/>
      <w:r>
        <w:t>Columns</w:t>
      </w:r>
      <w:bookmarkEnd w:id="28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6"/>
        <w:gridCol w:w="1349"/>
        <w:gridCol w:w="1766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93" name="Picture 100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95" name="Picture 100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97" name="Picture 100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Dosage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Duration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Notes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84" w:name="4tpVtfKIL1h2IAgCqWqZMSndfM0="/>
      <w:r>
        <w:t>Indexes</w:t>
      </w:r>
      <w:bookmarkEnd w:id="28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19"/>
        <w:gridCol w:w="135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67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6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299" name="Picture 100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Prescr__40130812E222D2DA</w:t>
            </w:r>
          </w:p>
        </w:tc>
        <w:tc>
          <w:tcPr>
            <w:tcW w:w="136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85" w:name="W45w3tg46ZcO3FEHsoVEt1FrTZc="/>
      <w:r>
        <w:t>Foreign Keys</w:t>
      </w:r>
      <w:bookmarkEnd w:id="28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60"/>
        <w:gridCol w:w="4690"/>
      </w:tblGrid>
      <w:tr w:rsidR="008E18F3">
        <w:tc>
          <w:tcPr>
            <w:tcW w:w="469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69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Prescri__</w:t>
            </w:r>
            <w:r>
              <w:rPr>
                <w:rStyle w:val="Table-Default"/>
              </w:rPr>
              <w:softHyphen/>
              <w:t>Medic__2645B050</w:t>
            </w:r>
          </w:p>
        </w:tc>
        <w:tc>
          <w:tcPr>
            <w:tcW w:w="471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wpE2ML0ATWqNCoNxpz6Zu4ZJsqU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m_medicines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medid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69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Prescription_s_</w:t>
            </w:r>
            <w:r>
              <w:rPr>
                <w:rStyle w:val="Table-Default"/>
              </w:rPr>
              <w:softHyphen/>
              <w:t>Appointment</w:t>
            </w:r>
            <w:proofErr w:type="spellEnd"/>
          </w:p>
        </w:tc>
        <w:tc>
          <w:tcPr>
            <w:tcW w:w="4714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FjfHxdncD4emWH8biwBgWIJck2c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Appointment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Appointment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86" w:name="trh0mVpCPFV/K8IXxB/KEy/rGP8="/>
      <w:r>
        <w:t>SQL Script</w:t>
      </w:r>
      <w:bookmarkEnd w:id="28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[Dosage]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[Duration]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[Notes]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Prescr__40130812E222D2DA]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Prescri__</w:t>
            </w:r>
            <w:r>
              <w:rPr>
                <w:rStyle w:val="ScriptNormal"/>
              </w:rPr>
              <w:softHyphen/>
              <w:t xml:space="preserve">Medic__2645B050]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medid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Prescription_s_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87" w:name="4R/FhkGHNvRr9ZuIEbHhuuP251M="/>
      <w:r>
        <w:t>Uses</w:t>
      </w:r>
      <w:bookmarkEnd w:id="287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288" w:name="+eTmvW9GUn9EieBZDx2VFh9kG24="/>
      <w:r>
        <w:t>Used By</w:t>
      </w:r>
      <w:bookmarkEnd w:id="288"/>
    </w:p>
    <w:p w:rsidR="008E18F3" w:rsidRDefault="00000000">
      <w:hyperlink w:anchor="UqKOA9U0CUuCr9r26lkt4IICO0Q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000000">
      <w:hyperlink w:anchor="F/PwVAtcGbcq/5TfG60xUmU8z9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Prescriptions]</w:t>
        </w:r>
      </w:hyperlink>
    </w:p>
    <w:p w:rsidR="008E18F3" w:rsidRDefault="008E18F3">
      <w:pPr>
        <w:sectPr w:rsidR="008E18F3">
          <w:headerReference w:type="default" r:id="rId52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89" w:name="_Toc256000038"/>
            <w:bookmarkStart w:id="290" w:name="oSolfCHbb0z6dAdDXOuTg2VgjjI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414042157" name="Picture 414042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421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Product</w:t>
            </w:r>
            <w:proofErr w:type="spellEnd"/>
            <w:r>
              <w:t>]</w:t>
            </w:r>
            <w:bookmarkEnd w:id="289"/>
          </w:p>
          <w:bookmarkEnd w:id="29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291" w:name="mMeaNBxV3JnRUhu+e+ZBt5XfAQ0="/>
      <w:r>
        <w:t>Properties</w:t>
      </w:r>
      <w:bookmarkEnd w:id="29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2" w:name="RwTvQuUF8HbF8IIkJy4M2U3zugw="/>
      <w:r>
        <w:t>Columns</w:t>
      </w:r>
      <w:bookmarkEnd w:id="29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5"/>
        <w:gridCol w:w="1349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03" name="Picture 100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05" name="Picture 10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Category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07" name="Picture 100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Description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09" name="Picture 100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11" name="Picture 100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Quantity</w:t>
            </w:r>
            <w:r>
              <w:rPr>
                <w:rStyle w:val="Table-Default"/>
              </w:rPr>
              <w:softHyphen/>
              <w:t>In</w:t>
            </w:r>
            <w:r>
              <w:rPr>
                <w:rStyle w:val="Table-Default"/>
              </w:rPr>
              <w:softHyphen/>
              <w:t>Stock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3" w:name="RkTsXThlzPdHL8HWuMizTl39FBs="/>
      <w:r>
        <w:t>Indexes</w:t>
      </w:r>
      <w:bookmarkEnd w:id="29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6679"/>
        <w:gridCol w:w="1298"/>
        <w:gridCol w:w="81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13" name="Picture 100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PK_s_</w:t>
            </w:r>
            <w:r>
              <w:rPr>
                <w:rStyle w:val="Table-Default"/>
              </w:rPr>
              <w:softHyphen/>
              <w:t>Product_1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4" w:name="/IHMtiEXi7iGcvnJpPQ4mu9Mfrk="/>
      <w:r>
        <w:t>Check Constraints</w:t>
      </w:r>
      <w:bookmarkEnd w:id="29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733"/>
        <w:gridCol w:w="1493"/>
        <w:gridCol w:w="2124"/>
      </w:tblGrid>
      <w:tr w:rsidR="008E18F3">
        <w:tc>
          <w:tcPr>
            <w:tcW w:w="577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498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On Column</w:t>
            </w:r>
          </w:p>
        </w:tc>
        <w:tc>
          <w:tcPr>
            <w:tcW w:w="213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Constraint</w:t>
            </w:r>
          </w:p>
        </w:tc>
      </w:tr>
      <w:tr w:rsidR="008E18F3">
        <w:tc>
          <w:tcPr>
            <w:tcW w:w="577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CK_</w:t>
            </w:r>
            <w:r>
              <w:rPr>
                <w:rStyle w:val="Table-Default"/>
              </w:rPr>
              <w:softHyphen/>
              <w:t>Price_</w:t>
            </w:r>
            <w:r>
              <w:rPr>
                <w:rStyle w:val="Table-Default"/>
              </w:rPr>
              <w:softHyphen/>
              <w:t>Positive</w:t>
            </w:r>
            <w:proofErr w:type="spellEnd"/>
          </w:p>
        </w:tc>
        <w:tc>
          <w:tcPr>
            <w:tcW w:w="1498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213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([Price]&gt;(0))</w:t>
            </w:r>
          </w:p>
        </w:tc>
      </w:tr>
      <w:tr w:rsidR="008E18F3">
        <w:tc>
          <w:tcPr>
            <w:tcW w:w="577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CK_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Quantity</w:t>
            </w:r>
            <w:r>
              <w:rPr>
                <w:rStyle w:val="Table-Default"/>
              </w:rPr>
              <w:softHyphen/>
              <w:t>In</w:t>
            </w:r>
            <w:r>
              <w:rPr>
                <w:rStyle w:val="Table-Default"/>
              </w:rPr>
              <w:softHyphen/>
              <w:t>Stock</w:t>
            </w:r>
            <w:proofErr w:type="spellEnd"/>
            <w:r>
              <w:rPr>
                <w:rStyle w:val="Table-Default"/>
              </w:rPr>
              <w:t>_</w:t>
            </w:r>
            <w:r>
              <w:rPr>
                <w:rStyle w:val="Table-Default"/>
              </w:rPr>
              <w:softHyphen/>
            </w:r>
            <w:proofErr w:type="spellStart"/>
            <w:r>
              <w:rPr>
                <w:rStyle w:val="Table-Default"/>
              </w:rPr>
              <w:t>Non</w:t>
            </w:r>
            <w:r>
              <w:rPr>
                <w:rStyle w:val="Table-Default"/>
              </w:rPr>
              <w:softHyphen/>
              <w:t>Negative</w:t>
            </w:r>
            <w:proofErr w:type="spellEnd"/>
          </w:p>
        </w:tc>
        <w:tc>
          <w:tcPr>
            <w:tcW w:w="1498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Quantity</w:t>
            </w:r>
            <w:r>
              <w:rPr>
                <w:rStyle w:val="Table-Default"/>
              </w:rPr>
              <w:softHyphen/>
              <w:t>In</w:t>
            </w:r>
            <w:r>
              <w:rPr>
                <w:rStyle w:val="Table-Default"/>
              </w:rPr>
              <w:softHyphen/>
              <w:t>Stock</w:t>
            </w:r>
            <w:proofErr w:type="spellEnd"/>
          </w:p>
        </w:tc>
        <w:tc>
          <w:tcPr>
            <w:tcW w:w="213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([</w:t>
            </w:r>
            <w:proofErr w:type="spellStart"/>
            <w:r>
              <w:rPr>
                <w:rStyle w:val="Table-Default"/>
              </w:rPr>
              <w:t>Quantity</w:t>
            </w:r>
            <w:r>
              <w:rPr>
                <w:rStyle w:val="Table-Default"/>
              </w:rPr>
              <w:softHyphen/>
              <w:t>In</w:t>
            </w:r>
            <w:r>
              <w:rPr>
                <w:rStyle w:val="Table-Default"/>
              </w:rPr>
              <w:softHyphen/>
              <w:t>Stock</w:t>
            </w:r>
            <w:proofErr w:type="spellEnd"/>
            <w:r>
              <w:rPr>
                <w:rStyle w:val="Table-Default"/>
              </w:rPr>
              <w:t>]&gt;=(0))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5" w:name="Mv9+ekoHxiMPR7LMvkGW8h26upw="/>
      <w:r>
        <w:t>Foreign Keys</w:t>
      </w:r>
      <w:bookmarkEnd w:id="29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3"/>
        <w:gridCol w:w="4677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FK_s_</w:t>
            </w:r>
            <w:r>
              <w:rPr>
                <w:rStyle w:val="Table-Default"/>
              </w:rPr>
              <w:softHyphen/>
              <w:t>Product_s_</w:t>
            </w:r>
            <w:r>
              <w:rPr>
                <w:rStyle w:val="Table-Default"/>
              </w:rPr>
              <w:softHyphen/>
              <w:t>Category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Category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1aZGOxf+HksN/Tbwgb00NDXw0Iw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Category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Cat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lastRenderedPageBreak/>
              <w:t>FK_s_</w:t>
            </w:r>
            <w:r>
              <w:rPr>
                <w:rStyle w:val="Table-Default"/>
              </w:rPr>
              <w:softHyphen/>
              <w:t>Product_s_</w:t>
            </w:r>
            <w:r>
              <w:rPr>
                <w:rStyle w:val="Table-Default"/>
              </w:rPr>
              <w:softHyphen/>
              <w:t>Supplier</w:t>
            </w:r>
            <w:proofErr w:type="spellEnd"/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EG8+pprM6UfJA6LwU0y4i9sVt2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Supplier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Supplier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296" w:name="w53AdwL4eWAORWnv6ixSicPy7uc="/>
      <w:r>
        <w:t>SQL Script</w:t>
      </w:r>
      <w:bookmarkEnd w:id="29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[Product</w:t>
            </w:r>
            <w:r>
              <w:rPr>
                <w:rStyle w:val="ScriptNormal"/>
              </w:rPr>
              <w:softHyphen/>
              <w:t>Name]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[image] [varchar]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Category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[Description]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[Price]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CK_</w:t>
            </w:r>
            <w:r>
              <w:rPr>
                <w:rStyle w:val="ScriptNormal"/>
              </w:rPr>
              <w:softHyphen/>
              <w:t>Price_</w:t>
            </w:r>
            <w:r>
              <w:rPr>
                <w:rStyle w:val="ScriptNormal"/>
              </w:rPr>
              <w:softHyphen/>
              <w:t>Positive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CHECK</w:t>
            </w:r>
            <w:r>
              <w:rPr>
                <w:rStyle w:val="ScriptNormal"/>
              </w:rPr>
              <w:t xml:space="preserve"> (([Price]&gt;(0)))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[CK_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Non</w:t>
            </w:r>
            <w:r>
              <w:rPr>
                <w:rStyle w:val="ScriptNormal"/>
              </w:rPr>
              <w:softHyphen/>
              <w:t>Negative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CHECK</w:t>
            </w:r>
            <w:r>
              <w:rPr>
                <w:rStyle w:val="ScriptNormal"/>
              </w:rPr>
              <w:t xml:space="preserve"> (([</w:t>
            </w:r>
            <w:proofErr w:type="spellStart"/>
            <w:r>
              <w:rPr>
                <w:rStyle w:val="ScriptNormal"/>
              </w:rPr>
              <w:t>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  <w:r>
              <w:rPr>
                <w:rStyle w:val="ScriptNormal"/>
              </w:rPr>
              <w:t>]&gt;=(0)))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[PK_s_</w:t>
            </w:r>
            <w:r>
              <w:rPr>
                <w:rStyle w:val="ScriptNormal"/>
              </w:rPr>
              <w:softHyphen/>
              <w:t xml:space="preserve">Product_1]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Product_s_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Category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Cat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FK_s_</w:t>
            </w:r>
            <w:r>
              <w:rPr>
                <w:rStyle w:val="ScriptNormal"/>
              </w:rPr>
              <w:softHyphen/>
              <w:t>Product_s_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297" w:name="rf0+0lIL8XSHSUcD+NgHqoyd4UA="/>
      <w:r>
        <w:t>Uses</w:t>
      </w:r>
      <w:bookmarkEnd w:id="297"/>
    </w:p>
    <w:p w:rsidR="008E18F3" w:rsidRDefault="00000000">
      <w:hyperlink w:anchor="1aZGOxf+HksN/Tbwgb00NDXw0I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Category</w:t>
        </w:r>
        <w:proofErr w:type="spellEnd"/>
        <w:r>
          <w:t>]</w:t>
        </w:r>
      </w:hyperlink>
    </w:p>
    <w:p w:rsidR="008E18F3" w:rsidRDefault="00000000">
      <w:hyperlink w:anchor="EG8+pprM6UfJA6LwU0y4i9sVt2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Supplier</w:t>
        </w:r>
        <w:proofErr w:type="spellEnd"/>
        <w:r>
          <w:t>]</w:t>
        </w:r>
      </w:hyperlink>
    </w:p>
    <w:p w:rsidR="008E18F3" w:rsidRDefault="00000000">
      <w:pPr>
        <w:pStyle w:val="BlockTitleParagraph"/>
      </w:pPr>
      <w:bookmarkStart w:id="298" w:name="i7twU2k1poH9vEtQtpO6MatwGhg="/>
      <w:r>
        <w:t>Used By</w:t>
      </w:r>
      <w:bookmarkEnd w:id="298"/>
    </w:p>
    <w:p w:rsidR="008E18F3" w:rsidRDefault="00000000">
      <w:hyperlink w:anchor="x0AlaxAjH4EfLLI6hkANgHFFd3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Products]</w:t>
        </w:r>
      </w:hyperlink>
    </w:p>
    <w:p w:rsidR="008E18F3" w:rsidRDefault="008E18F3">
      <w:pPr>
        <w:sectPr w:rsidR="008E18F3">
          <w:headerReference w:type="default" r:id="rId53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299" w:name="_Toc256000039"/>
            <w:bookmarkStart w:id="300" w:name="HORazKv1RQVIbwNiU/TAUAEaeFM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446539198" name="Picture 1446539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5391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Specialist</w:t>
            </w:r>
            <w:proofErr w:type="spellEnd"/>
            <w:r>
              <w:t>]</w:t>
            </w:r>
            <w:bookmarkEnd w:id="299"/>
          </w:p>
          <w:bookmarkEnd w:id="30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01" w:name="A4v7Aq/huHss6pa5OMxiNT7StDQ="/>
      <w:r>
        <w:t>Properties</w:t>
      </w:r>
      <w:bookmarkEnd w:id="30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5:33:37 pm Thursday, 25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5:33:37 pm Thursday, 25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02" w:name="Aw25vRJaY0H/46PMVb4W04E7lFw="/>
      <w:r>
        <w:t>Columns</w:t>
      </w:r>
      <w:bookmarkEnd w:id="30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727"/>
        <w:gridCol w:w="1349"/>
        <w:gridCol w:w="1767"/>
        <w:gridCol w:w="1124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76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17" name="Picture 100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Specialist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76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Specialist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03" w:name="cYZMz/B0A6Yo41yIix89JwCJ5pw="/>
      <w:r>
        <w:t>Indexes</w:t>
      </w:r>
      <w:bookmarkEnd w:id="30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19" name="Picture 100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Specia__7092080E5FC66927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Specialist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04" w:name="zzfwSYoA8i5RE0Zsti6oSDbDOx0="/>
      <w:r>
        <w:t>SQL Script</w:t>
      </w:r>
      <w:bookmarkEnd w:id="30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Specialist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Specialist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Specialist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Specialist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Specia__7092080E5FC66927]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Specialist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8E18F3">
      <w:pPr>
        <w:sectPr w:rsidR="008E18F3">
          <w:headerReference w:type="default" r:id="rId54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05" w:name="_Toc256000040"/>
            <w:bookmarkStart w:id="306" w:name="wm+CPl+uvB5boRna149TfmMD8Lk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517784775" name="Picture 517784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7847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Status</w:t>
            </w:r>
            <w:proofErr w:type="spellEnd"/>
            <w:r>
              <w:t>]</w:t>
            </w:r>
            <w:bookmarkEnd w:id="305"/>
          </w:p>
          <w:bookmarkEnd w:id="306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07" w:name="DTsVGtmh6QQqckveJVR4tMUtwTc="/>
      <w:r>
        <w:t>Properties</w:t>
      </w:r>
      <w:bookmarkEnd w:id="30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08" w:name="hNAZD2wxAMM3nRFo6R+q5VgRNFs="/>
      <w:r>
        <w:t>Columns</w:t>
      </w:r>
      <w:bookmarkEnd w:id="30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823"/>
        <w:gridCol w:w="1251"/>
        <w:gridCol w:w="1768"/>
        <w:gridCol w:w="1124"/>
        <w:gridCol w:w="824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86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25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12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23" name="Picture 100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Status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25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12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86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Status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25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  <w:tc>
          <w:tcPr>
            <w:tcW w:w="1126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09" w:name="WUFdofiW3rFE6R/K0OoFjlXjyT8="/>
      <w:r>
        <w:t>Indexes</w:t>
      </w:r>
      <w:bookmarkEnd w:id="30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79"/>
        <w:gridCol w:w="129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25" name="Picture 100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Status__</w:t>
            </w:r>
            <w:r>
              <w:rPr>
                <w:rStyle w:val="Table-Default"/>
              </w:rPr>
              <w:softHyphen/>
              <w:t>C8EE204388ACE523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Status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10" w:name="2BQon0DGX/cRTZ8ivAgHiwMXX0M="/>
      <w:r>
        <w:t>SQL Script</w:t>
      </w:r>
      <w:bookmarkEnd w:id="310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Status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Status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Status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50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Status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>Status__</w:t>
            </w:r>
            <w:r>
              <w:rPr>
                <w:rStyle w:val="ScriptNormal"/>
              </w:rPr>
              <w:softHyphen/>
              <w:t xml:space="preserve">C8EE204388ACE523]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Status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11" w:name="EDkg9TUhsZ5s0MP/hfAnEJaObAs="/>
      <w:r>
        <w:t>Used By</w:t>
      </w:r>
      <w:bookmarkEnd w:id="311"/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B1xrL2oKhxOivGfC4PrPCFQhh/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5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12" w:name="_Toc256000041"/>
            <w:bookmarkStart w:id="313" w:name="EG8+pprM6UfJA6LwU0y4i9sVt2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450962951" name="Picture 1450962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9629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Supplier</w:t>
            </w:r>
            <w:proofErr w:type="spellEnd"/>
            <w:r>
              <w:t>]</w:t>
            </w:r>
            <w:bookmarkEnd w:id="312"/>
          </w:p>
          <w:bookmarkEnd w:id="31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14" w:name="wiXFtjzOjLeZ/TaZnVemrv3OweM="/>
      <w:r>
        <w:t>Properties</w:t>
      </w:r>
      <w:bookmarkEnd w:id="31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15" w:name="taEO5pO27d4BdUYCp9vEP41L+mQ="/>
      <w:r>
        <w:t>Columns</w:t>
      </w:r>
      <w:bookmarkEnd w:id="31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3505"/>
        <w:gridCol w:w="1349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4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29" name="Picture 10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Number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4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Address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16" w:name="sA3054LHWjFmqRjpakyA21LDQ1o="/>
      <w:r>
        <w:t>Indexes</w:t>
      </w:r>
      <w:bookmarkEnd w:id="31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80"/>
        <w:gridCol w:w="1297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73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0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31" name="Picture 100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Suppli__4BE6669416C8CCD8</w:t>
            </w:r>
          </w:p>
        </w:tc>
        <w:tc>
          <w:tcPr>
            <w:tcW w:w="130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17" w:name="3GB7g85ZhUu3UxZxnhtQgTdlS5Q="/>
      <w:r>
        <w:t>SQL Script</w:t>
      </w:r>
      <w:bookmarkEnd w:id="317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Contact</w:t>
            </w:r>
            <w:r>
              <w:rPr>
                <w:rStyle w:val="ScriptNormal"/>
              </w:rPr>
              <w:softHyphen/>
              <w:t>Number</w:t>
            </w:r>
            <w:proofErr w:type="spellEnd"/>
            <w:r>
              <w:rPr>
                <w:rStyle w:val="ScriptNormal"/>
              </w:rPr>
              <w:t>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[Email]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100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[Address] [</w:t>
            </w:r>
            <w:proofErr w:type="spellStart"/>
            <w:r>
              <w:rPr>
                <w:rStyle w:val="ScriptNormal"/>
              </w:rPr>
              <w:t>nvarchar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255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COLLATE</w:t>
            </w:r>
            <w:r>
              <w:rPr>
                <w:rStyle w:val="ScriptNormal"/>
              </w:rPr>
              <w:t xml:space="preserve"> SQL_</w:t>
            </w:r>
            <w:r>
              <w:rPr>
                <w:rStyle w:val="ScriptNormal"/>
              </w:rPr>
              <w:softHyphen/>
              <w:t>Latin1_</w:t>
            </w:r>
            <w:r>
              <w:rPr>
                <w:rStyle w:val="ScriptNormal"/>
              </w:rPr>
              <w:softHyphen/>
              <w:t>General_</w:t>
            </w:r>
            <w:r>
              <w:rPr>
                <w:rStyle w:val="ScriptNormal"/>
              </w:rPr>
              <w:softHyphen/>
              <w:t>CP1_</w:t>
            </w:r>
            <w:r>
              <w:rPr>
                <w:rStyle w:val="ScriptNormal"/>
              </w:rPr>
              <w:softHyphen/>
              <w:t>CI_</w:t>
            </w:r>
            <w:r>
              <w:rPr>
                <w:rStyle w:val="ScriptNormal"/>
              </w:rPr>
              <w:softHyphen/>
              <w:t xml:space="preserve">AS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Suppli__4BE6669416C8CCD8]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18" w:name="f1Zyu9d7eDmQ4mmQU5olOPdK7ac="/>
      <w:r>
        <w:lastRenderedPageBreak/>
        <w:t>Used By</w:t>
      </w:r>
      <w:bookmarkEnd w:id="318"/>
    </w:p>
    <w:p w:rsidR="008E18F3" w:rsidRDefault="00000000">
      <w:hyperlink w:anchor="oSolfCHbb0z6dAdDXOuTg2Vgjj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Product</w:t>
        </w:r>
        <w:proofErr w:type="spellEnd"/>
        <w:r>
          <w:t>]</w:t>
        </w:r>
      </w:hyperlink>
    </w:p>
    <w:p w:rsidR="008E18F3" w:rsidRDefault="00000000">
      <w:hyperlink w:anchor="TjSeuLLfVw3eEPpUh4sqQ6QT8D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Transaction</w:t>
        </w:r>
        <w:proofErr w:type="spellEnd"/>
        <w:r>
          <w:t>]</w:t>
        </w:r>
      </w:hyperlink>
    </w:p>
    <w:p w:rsidR="008E18F3" w:rsidRDefault="00000000">
      <w:hyperlink w:anchor="x0AlaxAjH4EfLLI6hkANgHFFd3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vw</w:t>
        </w:r>
        <w:proofErr w:type="spellEnd"/>
        <w:r>
          <w:t>_</w:t>
        </w:r>
        <w:r>
          <w:softHyphen/>
          <w:t>Products]</w:t>
        </w:r>
      </w:hyperlink>
    </w:p>
    <w:p w:rsidR="008E18F3" w:rsidRDefault="008E18F3">
      <w:pPr>
        <w:sectPr w:rsidR="008E18F3">
          <w:headerReference w:type="default" r:id="rId56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19" w:name="_Toc256000042"/>
            <w:bookmarkStart w:id="320" w:name="TjSeuLLfVw3eEPpUh4sqQ6QT8DA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04712669" name="Picture 804712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7126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s_</w:t>
            </w:r>
            <w:r>
              <w:softHyphen/>
              <w:t>Transaction</w:t>
            </w:r>
            <w:proofErr w:type="spellEnd"/>
            <w:r>
              <w:t>]</w:t>
            </w:r>
            <w:bookmarkEnd w:id="319"/>
          </w:p>
          <w:bookmarkEnd w:id="320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21" w:name="g9XfuG8/Bf+Ia8oux01Cs0iLFXw="/>
      <w:r>
        <w:t>Properties</w:t>
      </w:r>
      <w:bookmarkEnd w:id="32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Row Count (~)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5:37:27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22" w:name="XwVyj8d1MEGCvE68wDieMyo3SV8="/>
      <w:r>
        <w:t>Columns</w:t>
      </w:r>
      <w:bookmarkEnd w:id="32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59"/>
        <w:gridCol w:w="3535"/>
        <w:gridCol w:w="1320"/>
        <w:gridCol w:w="1767"/>
        <w:gridCol w:w="1346"/>
        <w:gridCol w:w="82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3569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Max Length (Bytes)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Nullability</w:t>
            </w:r>
          </w:p>
        </w:tc>
        <w:tc>
          <w:tcPr>
            <w:tcW w:w="82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Identity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35" name="Picture 100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Transaction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1 - 1</w:t>
            </w: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37" name="Picture 100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39" name="Picture 100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NULL allowed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Transaction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Quantity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Purchase</w:t>
            </w:r>
            <w:r>
              <w:rPr>
                <w:rStyle w:val="Table-Default"/>
              </w:rPr>
              <w:softHyphen/>
              <w:t>Price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FFFFF"/>
          </w:tcPr>
          <w:p w:rsidR="008E18F3" w:rsidRDefault="008E18F3">
            <w:pPr>
              <w:keepNext/>
              <w:rPr>
                <w:rStyle w:val="Table-Default"/>
              </w:rPr>
            </w:pPr>
          </w:p>
        </w:tc>
      </w:tr>
      <w:tr w:rsidR="008E18F3">
        <w:tc>
          <w:tcPr>
            <w:tcW w:w="560" w:type="dxa"/>
            <w:shd w:val="clear" w:color="auto" w:fill="F3F3F3"/>
          </w:tcPr>
          <w:p w:rsidR="008E18F3" w:rsidRDefault="008E18F3">
            <w:pPr>
              <w:rPr>
                <w:rStyle w:val="Table-Default"/>
              </w:rPr>
            </w:pPr>
          </w:p>
        </w:tc>
        <w:tc>
          <w:tcPr>
            <w:tcW w:w="3569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Selling</w:t>
            </w:r>
            <w:r>
              <w:rPr>
                <w:rStyle w:val="Table-Default"/>
              </w:rPr>
              <w:softHyphen/>
              <w:t>Price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 NULL</w:t>
            </w:r>
          </w:p>
        </w:tc>
        <w:tc>
          <w:tcPr>
            <w:tcW w:w="824" w:type="dxa"/>
            <w:shd w:val="clear" w:color="auto" w:fill="F3F3F3"/>
          </w:tcPr>
          <w:p w:rsidR="008E18F3" w:rsidRDefault="008E18F3"/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23" w:name="N5jIVGpET8Z7Kdr3FvXFEneQjnI="/>
      <w:r>
        <w:t>Indexes</w:t>
      </w:r>
      <w:bookmarkEnd w:id="32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560"/>
        <w:gridCol w:w="6629"/>
        <w:gridCol w:w="1348"/>
        <w:gridCol w:w="813"/>
      </w:tblGrid>
      <w:tr w:rsidR="008E18F3">
        <w:tc>
          <w:tcPr>
            <w:tcW w:w="56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</w:t>
            </w:r>
          </w:p>
        </w:tc>
        <w:tc>
          <w:tcPr>
            <w:tcW w:w="66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Key Columns</w:t>
            </w:r>
          </w:p>
        </w:tc>
        <w:tc>
          <w:tcPr>
            <w:tcW w:w="81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Unique</w:t>
            </w:r>
          </w:p>
        </w:tc>
      </w:tr>
      <w:tr w:rsidR="008E18F3">
        <w:tc>
          <w:tcPr>
            <w:tcW w:w="560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100341" name="Picture 100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PK__s_</w:t>
            </w:r>
            <w:r>
              <w:rPr>
                <w:rStyle w:val="Table-Default"/>
              </w:rPr>
              <w:softHyphen/>
              <w:t>Transa__55433A4B106D62FC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Transaction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814" w:type="dxa"/>
            <w:shd w:val="clear" w:color="auto" w:fill="FFFFFF"/>
          </w:tcPr>
          <w:p w:rsidR="008E18F3" w:rsidRDefault="00000000">
            <w:r>
              <w:rPr>
                <w:rStyle w:val="Table-Default"/>
                <w:color w:val="008000"/>
              </w:rPr>
              <w:t>True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24" w:name="/9eC0Qqn7EAIg//YHxLff9JcbKQ="/>
      <w:r>
        <w:t>Foreign Keys</w:t>
      </w:r>
      <w:bookmarkEnd w:id="32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Columns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Transac__</w:t>
            </w:r>
            <w:r>
              <w:rPr>
                <w:rStyle w:val="Table-Default"/>
              </w:rPr>
              <w:softHyphen/>
              <w:t>Order__2180FB33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MnChntwQJ3kgxhuGby0V4kbs6NA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Order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Order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FK__s_</w:t>
            </w:r>
            <w:r>
              <w:rPr>
                <w:rStyle w:val="Table-Default"/>
              </w:rPr>
              <w:softHyphen/>
              <w:t>Transac__</w:t>
            </w:r>
            <w:r>
              <w:rPr>
                <w:rStyle w:val="Table-Default"/>
              </w:rPr>
              <w:softHyphen/>
              <w:t>Suppl__22751F6C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ID</w:t>
            </w:r>
            <w:proofErr w:type="spellEnd"/>
            <w:r>
              <w:rPr>
                <w:rStyle w:val="Table-Default"/>
              </w:rPr>
              <w:t>-&gt;</w:t>
            </w:r>
            <w:hyperlink w:anchor="EG8+pprM6UfJA6LwU0y4i9sVt2E=" w:history="1">
              <w:r>
                <w:rPr>
                  <w:rStyle w:val="Table-Default"/>
                </w:rPr>
                <w:t>[</w:t>
              </w:r>
              <w:proofErr w:type="spellStart"/>
              <w:r>
                <w:rPr>
                  <w:rStyle w:val="Table-Default"/>
                </w:rPr>
                <w:t>dbo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s_</w:t>
              </w:r>
              <w:r>
                <w:rPr>
                  <w:rStyle w:val="Table-Default"/>
                </w:rPr>
                <w:softHyphen/>
                <w:t>Supplier</w:t>
              </w:r>
              <w:proofErr w:type="spellEnd"/>
              <w:r>
                <w:rPr>
                  <w:rStyle w:val="Table-Default"/>
                </w:rPr>
                <w:t>].[</w:t>
              </w:r>
              <w:proofErr w:type="spellStart"/>
              <w:r>
                <w:rPr>
                  <w:rStyle w:val="Table-Default"/>
                </w:rPr>
                <w:t>Supplier</w:t>
              </w:r>
              <w:r>
                <w:rPr>
                  <w:rStyle w:val="Table-Default"/>
                </w:rPr>
                <w:softHyphen/>
                <w:t>ID</w:t>
              </w:r>
              <w:proofErr w:type="spellEnd"/>
              <w:r>
                <w:rPr>
                  <w:rStyle w:val="Table-Default"/>
                </w:rPr>
                <w:t>]</w:t>
              </w:r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25" w:name="kCKegwsAk5OnMMorpyGTxWolJT8="/>
      <w:r>
        <w:t>SQL Script</w:t>
      </w:r>
      <w:bookmarkEnd w:id="325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(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Transaction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IDENTITY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1, 1),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] [int]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Transaction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] [date]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[Quantity] [int]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Purchase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 xml:space="preserve">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Selling</w:t>
            </w:r>
            <w:r>
              <w:rPr>
                <w:rStyle w:val="ScriptNormal"/>
              </w:rPr>
              <w:softHyphen/>
              <w:t>Price</w:t>
            </w:r>
            <w:proofErr w:type="spellEnd"/>
            <w:r>
              <w:rPr>
                <w:rStyle w:val="ScriptNormal"/>
              </w:rPr>
              <w:t xml:space="preserve">] [decimal] </w:t>
            </w:r>
            <w:r>
              <w:rPr>
                <w:rStyle w:val="ScriptOperator"/>
              </w:rPr>
              <w:t>(</w:t>
            </w:r>
            <w:r>
              <w:rPr>
                <w:rStyle w:val="ScriptNormal"/>
              </w:rPr>
              <w:t>18, 2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NOT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NULL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[PK__s_</w:t>
            </w:r>
            <w:r>
              <w:rPr>
                <w:rStyle w:val="ScriptNormal"/>
              </w:rPr>
              <w:softHyphen/>
              <w:t xml:space="preserve">Transa__55433A4B106D62FC] </w:t>
            </w:r>
            <w:r>
              <w:rPr>
                <w:rStyle w:val="ScriptKeyword"/>
              </w:rPr>
              <w:t>PRIMARY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CLUSTERED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Transaction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[PRIMARY]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Transac__</w:t>
            </w:r>
            <w:r>
              <w:rPr>
                <w:rStyle w:val="ScriptNormal"/>
              </w:rPr>
              <w:softHyphen/>
              <w:t xml:space="preserve">Order__2180FB33]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ALTER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TABLE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Transaction</w:t>
            </w:r>
            <w:proofErr w:type="spellEnd"/>
            <w:r>
              <w:rPr>
                <w:rStyle w:val="ScriptNormal"/>
              </w:rPr>
              <w:t xml:space="preserve">] </w:t>
            </w:r>
            <w:r>
              <w:rPr>
                <w:rStyle w:val="ScriptKeyword"/>
              </w:rPr>
              <w:t>ADD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CONSTRAINT</w:t>
            </w:r>
            <w:r>
              <w:rPr>
                <w:rStyle w:val="ScriptNormal"/>
              </w:rPr>
              <w:t xml:space="preserve"> [FK__s_</w:t>
            </w:r>
            <w:r>
              <w:rPr>
                <w:rStyle w:val="ScriptNormal"/>
              </w:rPr>
              <w:softHyphen/>
              <w:t>Transac__</w:t>
            </w:r>
            <w:r>
              <w:rPr>
                <w:rStyle w:val="ScriptNormal"/>
              </w:rPr>
              <w:softHyphen/>
              <w:t xml:space="preserve">Suppl__22751F6C] </w:t>
            </w:r>
            <w:r>
              <w:rPr>
                <w:rStyle w:val="ScriptKeyword"/>
              </w:rPr>
              <w:t>FOREIGN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KEY</w:t>
            </w:r>
            <w:r>
              <w:rPr>
                <w:rStyle w:val="ScriptNormal"/>
              </w:rPr>
              <w:t xml:space="preserve"> ([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REFERENCES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>] ([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)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26" w:name="0zbFIqRy8UWNgA10RJU6+E01GZg="/>
      <w:r>
        <w:t>Uses</w:t>
      </w:r>
      <w:bookmarkEnd w:id="326"/>
    </w:p>
    <w:p w:rsidR="008E18F3" w:rsidRDefault="00000000">
      <w:hyperlink w:anchor="MnChntwQJ3kgxhuGby0V4kbs6N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Order</w:t>
        </w:r>
        <w:proofErr w:type="spellEnd"/>
        <w:r>
          <w:t>]</w:t>
        </w:r>
      </w:hyperlink>
    </w:p>
    <w:p w:rsidR="008E18F3" w:rsidRDefault="00000000">
      <w:hyperlink w:anchor="EG8+pprM6UfJA6LwU0y4i9sVt2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Supplier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57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5"/>
            </w:pPr>
            <w:bookmarkStart w:id="327" w:name="_Toc256000043"/>
            <w:bookmarkStart w:id="328" w:name="WKcPhyJoOXr/Fbi4ZTsP8Gad8Qk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993417665" name="Picture 1993417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176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Views</w:t>
            </w:r>
            <w:bookmarkEnd w:id="327"/>
          </w:p>
          <w:bookmarkEnd w:id="328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29" w:name="xRp11vhmtWdgTejKPiaGNymifYo="/>
      <w:r>
        <w:t>Objects</w:t>
      </w:r>
      <w:bookmarkEnd w:id="32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Name</w:t>
            </w:r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B1xrL2oKhxOivGfC4PrPCFQhh/8=" w:history="1">
              <w:proofErr w:type="spellStart"/>
              <w:r>
                <w:rPr>
                  <w:rStyle w:val="Table-Default"/>
                </w:rPr>
                <w:t>dbo.v_</w:t>
              </w:r>
              <w:r>
                <w:rPr>
                  <w:rStyle w:val="Table-Default"/>
                </w:rPr>
                <w:softHyphen/>
                <w:t>Appointment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Z02trcVhkkDVNE/lSRNt0DGT0ic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  <w:t>Feedback</w:t>
              </w:r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d/W0IJtZfKvwiznsFcA8UOcvMmc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Lab</w:t>
              </w:r>
              <w:r>
                <w:rPr>
                  <w:rStyle w:val="Table-Default"/>
                </w:rPr>
                <w:softHyphen/>
                <w:t>Tests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9I7DX6Ti/oYOq1z5sVtWpox+A08=" w:history="1">
              <w:r>
                <w:rPr>
                  <w:rStyle w:val="Table-Default"/>
                </w:rPr>
                <w:t>dbo.vw_m_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Order</w:t>
              </w:r>
              <w:r>
                <w:rPr>
                  <w:rStyle w:val="Table-Default"/>
                </w:rPr>
                <w:softHyphen/>
                <w:t>Details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3WNvjs29wD/cyR46ftFN++mF7AE=" w:history="1">
              <w:proofErr w:type="spellStart"/>
              <w:r>
                <w:rPr>
                  <w:rStyle w:val="Table-Default"/>
                </w:rPr>
                <w:t>dbo.vw_m_</w:t>
              </w:r>
              <w:r>
                <w:rPr>
                  <w:rStyle w:val="Table-Default"/>
                </w:rPr>
                <w:softHyphen/>
                <w:t>Orders</w:t>
              </w:r>
              <w:proofErr w:type="spellEnd"/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GE1ACc/11/rKqkOumvagAXhdUKc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  <w:t>Medicines</w:t>
              </w:r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UjCAGVkBiUbXmse2Cz/ravXl6OM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  <w:t>Orders</w:t>
              </w:r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F/PwVAtcGbcq/5TfG60xUmU8z9o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  <w:t>Prescriptions</w:t>
              </w:r>
            </w:hyperlink>
          </w:p>
        </w:tc>
      </w:tr>
      <w:tr w:rsidR="008E18F3">
        <w:tc>
          <w:tcPr>
            <w:tcW w:w="9406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hyperlink w:anchor="x0AlaxAjH4EfLLI6hkANgHFFd3I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  <w:t>Products</w:t>
              </w:r>
            </w:hyperlink>
          </w:p>
        </w:tc>
      </w:tr>
      <w:tr w:rsidR="008E18F3">
        <w:tc>
          <w:tcPr>
            <w:tcW w:w="9406" w:type="dxa"/>
            <w:shd w:val="clear" w:color="auto" w:fill="F3F3F3"/>
          </w:tcPr>
          <w:p w:rsidR="008E18F3" w:rsidRDefault="00000000">
            <w:hyperlink w:anchor="3nyIEVLmrNFYRgWu0r8RevvTVpA=" w:history="1">
              <w:r>
                <w:rPr>
                  <w:rStyle w:val="Table-Default"/>
                </w:rPr>
                <w:t>dbo.</w:t>
              </w:r>
              <w:proofErr w:type="spellStart"/>
              <w:r>
                <w:rPr>
                  <w:rStyle w:val="Table-Default"/>
                </w:rPr>
                <w:t>vw</w:t>
              </w:r>
              <w:proofErr w:type="spellEnd"/>
              <w:r>
                <w:rPr>
                  <w:rStyle w:val="Table-Default"/>
                </w:rPr>
                <w:t>_</w:t>
              </w:r>
              <w:r>
                <w:rPr>
                  <w:rStyle w:val="Table-Default"/>
                </w:rPr>
                <w:softHyphen/>
              </w:r>
              <w:proofErr w:type="spellStart"/>
              <w:r>
                <w:rPr>
                  <w:rStyle w:val="Table-Default"/>
                </w:rPr>
                <w:t>Scientific</w:t>
              </w:r>
              <w:r>
                <w:rPr>
                  <w:rStyle w:val="Table-Default"/>
                </w:rPr>
                <w:softHyphen/>
                <w:t>Orders</w:t>
              </w:r>
              <w:proofErr w:type="spellEnd"/>
            </w:hyperlink>
          </w:p>
        </w:tc>
      </w:tr>
    </w:tbl>
    <w:p w:rsidR="008E18F3" w:rsidRDefault="008E18F3">
      <w:pPr>
        <w:rPr>
          <w:rStyle w:val="Table-Header"/>
        </w:rPr>
      </w:pPr>
    </w:p>
    <w:p w:rsidR="008E18F3" w:rsidRDefault="008E18F3">
      <w:pPr>
        <w:rPr>
          <w:rStyle w:val="Table-Header"/>
        </w:rPr>
        <w:sectPr w:rsidR="008E18F3">
          <w:headerReference w:type="default" r:id="rId58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30" w:name="_Toc256000044"/>
            <w:bookmarkStart w:id="331" w:name="B1xrL2oKhxOivGfC4PrPCFQhh/8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58562691" name="Picture 1358562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5626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v_</w:t>
            </w:r>
            <w:r>
              <w:softHyphen/>
              <w:t>Appointment</w:t>
            </w:r>
            <w:proofErr w:type="spellEnd"/>
            <w:r>
              <w:t>]</w:t>
            </w:r>
            <w:bookmarkEnd w:id="330"/>
          </w:p>
          <w:bookmarkEnd w:id="33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32" w:name="MDPl1wAsdYCuasRYjzSCM46HUDQ="/>
      <w:r>
        <w:t>Properties</w:t>
      </w:r>
      <w:bookmarkEnd w:id="33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33" w:name="tpt3zQD/cMxlfBf5XtHFxMsmGXo="/>
      <w:r>
        <w:t>Columns</w:t>
      </w:r>
      <w:bookmarkEnd w:id="33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Expr1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Expr2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Expr3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Expr4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Expr5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Status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Time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time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fee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Statusid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Expr6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Expr7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Specialty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Expr8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Expr9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First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Last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Email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Contact</w:t>
            </w:r>
            <w:r>
              <w:rPr>
                <w:rStyle w:val="Table-Default"/>
              </w:rPr>
              <w:softHyphen/>
              <w:t>Number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Gender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Date</w:t>
            </w:r>
            <w:r>
              <w:rPr>
                <w:rStyle w:val="Table-Default"/>
              </w:rPr>
              <w:softHyphen/>
              <w:t>Of</w:t>
            </w:r>
            <w:r>
              <w:rPr>
                <w:rStyle w:val="Table-Default"/>
              </w:rPr>
              <w:softHyphen/>
              <w:t>Birth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image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max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34" w:name="VQaOeEYc/8AESYhZ6Nfs+8kzr4s="/>
      <w:r>
        <w:t>SQL Script</w:t>
      </w:r>
      <w:bookmarkEnd w:id="33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      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Expr1, </w:t>
            </w:r>
            <w:proofErr w:type="spellStart"/>
            <w:r>
              <w:rPr>
                <w:rStyle w:val="ScriptNormal"/>
              </w:rPr>
              <w:t>a.Patient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Expr2, </w:t>
            </w:r>
            <w:proofErr w:type="spellStart"/>
            <w:r>
              <w:rPr>
                <w:rStyle w:val="ScriptNormal"/>
              </w:rPr>
              <w:t>a.Doctor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Expr3,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Expr4,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Time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Expr5, </w:t>
            </w:r>
            <w:proofErr w:type="spellStart"/>
            <w:r>
              <w:rPr>
                <w:rStyle w:val="ScriptNormal"/>
              </w:rPr>
              <w:t>s.Status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Status, a.*,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Expr6,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            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Expr7,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Doctor.Specialty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Doctor.Contact</w:t>
            </w:r>
            <w:r>
              <w:rPr>
                <w:rStyle w:val="ScriptNormal"/>
              </w:rPr>
              <w:softHyphen/>
              <w:t>Number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Expr8,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Doctor.Email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Expr9,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Patient.Email</w:t>
            </w:r>
            <w:proofErr w:type="spellEnd"/>
            <w:r>
              <w:rPr>
                <w:rStyle w:val="ScriptNormal"/>
              </w:rPr>
              <w:t xml:space="preserve">, 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            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Patient.Contact</w:t>
            </w:r>
            <w:r>
              <w:rPr>
                <w:rStyle w:val="ScriptNormal"/>
              </w:rPr>
              <w:softHyphen/>
              <w:t>Number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Patient.Gender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Patient.Date</w:t>
            </w:r>
            <w:r>
              <w:rPr>
                <w:rStyle w:val="ScriptNormal"/>
              </w:rPr>
              <w:softHyphen/>
              <w:t>Of</w:t>
            </w:r>
            <w:r>
              <w:rPr>
                <w:rStyle w:val="ScriptNormal"/>
              </w:rPr>
              <w:softHyphen/>
              <w:t>Birth</w:t>
            </w:r>
            <w:proofErr w:type="spellEnd"/>
            <w:r>
              <w:rPr>
                <w:rStyle w:val="ScriptNormal"/>
              </w:rPr>
              <w:t>,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Patient.image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       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INNER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         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Status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s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a.Statusid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s.Status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INNER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         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Patient.Patient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INNER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                 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Doctor.Doctor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35" w:name="FtS9thx4IPHPCSRdO/HYPFaFRm8="/>
      <w:r>
        <w:t>Uses</w:t>
      </w:r>
      <w:bookmarkEnd w:id="335"/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000000">
      <w:hyperlink w:anchor="wm+CPl+uvB5boRna149TfmMD8Lk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Status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59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36" w:name="_Toc256000045"/>
            <w:bookmarkStart w:id="337" w:name="Z02trcVhkkDVNE/lSRNt0DGT0i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737960725" name="Picture 1737960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9607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  <w:t>Feedback]</w:t>
            </w:r>
            <w:bookmarkEnd w:id="336"/>
          </w:p>
          <w:bookmarkEnd w:id="337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38" w:name="y7FwXOONqtfPb5oWWFR5E6i7+fY="/>
      <w:r>
        <w:t>Properties</w:t>
      </w:r>
      <w:bookmarkEnd w:id="33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39" w:name="sOIBFGWw3+XrGiyFyAWlCN5mARo="/>
      <w:r>
        <w:t>Columns</w:t>
      </w:r>
      <w:bookmarkEnd w:id="33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Feedback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Comments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Rating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40" w:name="l+lwJFm7OeYTgSGcR+Hl1InLVjw="/>
      <w:r>
        <w:t>SQL Script</w:t>
      </w:r>
      <w:bookmarkEnd w:id="340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  <w:t>Feedback]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f.Feedback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f.Comments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f.Rating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Feedback</w:t>
            </w:r>
            <w:proofErr w:type="spellEnd"/>
            <w:r>
              <w:rPr>
                <w:rStyle w:val="ScriptNormal"/>
              </w:rPr>
              <w:t xml:space="preserve"> f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 p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f.Patient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 d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f.Doctor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41" w:name="x7cQeOJBKr5JV2ccGWHf7j8CMM0="/>
      <w:r>
        <w:t>Uses</w:t>
      </w:r>
      <w:bookmarkEnd w:id="341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b1T6++ugcscdpLcHxjViQjXL6Ro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Feedback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0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42" w:name="_Toc256000046"/>
            <w:bookmarkStart w:id="343" w:name="d/W0IJtZfKvwiznsFcA8UOcvMm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430686965" name="Picture 1430686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869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</w:r>
            <w:proofErr w:type="spellStart"/>
            <w:r>
              <w:t>Lab</w:t>
            </w:r>
            <w:r>
              <w:softHyphen/>
              <w:t>Tests</w:t>
            </w:r>
            <w:proofErr w:type="spellEnd"/>
            <w:r>
              <w:t>]</w:t>
            </w:r>
            <w:bookmarkEnd w:id="342"/>
          </w:p>
          <w:bookmarkEnd w:id="34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44" w:name="CViJrdguEgvWhBTFCK0gjSPYrgc="/>
      <w:r>
        <w:t>Properties</w:t>
      </w:r>
      <w:bookmarkEnd w:id="34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45" w:name="L8X6LzlR/PmEk0QfwuiyNLMq6B0="/>
      <w:r>
        <w:t>Columns</w:t>
      </w:r>
      <w:bookmarkEnd w:id="34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Test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Test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Test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Chemicals</w:t>
            </w:r>
            <w:r>
              <w:rPr>
                <w:rStyle w:val="Table-Default"/>
              </w:rPr>
              <w:softHyphen/>
              <w:t>Used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Lab</w:t>
            </w:r>
            <w:r>
              <w:rPr>
                <w:rStyle w:val="Table-Default"/>
              </w:rPr>
              <w:softHyphen/>
              <w:t>Products</w:t>
            </w:r>
            <w:r>
              <w:rPr>
                <w:rStyle w:val="Table-Default"/>
              </w:rPr>
              <w:softHyphen/>
              <w:t>Used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Cost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9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46" w:name="2DPXd1+IUzj13o3AqszzOcngbik="/>
      <w:r>
        <w:t>SQL Script</w:t>
      </w:r>
      <w:bookmarkEnd w:id="34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lt.Lab</w:t>
            </w:r>
            <w:r>
              <w:rPr>
                <w:rStyle w:val="ScriptNormal"/>
              </w:rPr>
              <w:softHyphen/>
              <w:t>Test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lt.Test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lt.Test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lt.Chemicals</w:t>
            </w:r>
            <w:r>
              <w:rPr>
                <w:rStyle w:val="ScriptNormal"/>
              </w:rPr>
              <w:softHyphen/>
              <w:t>Used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lt.Lab</w:t>
            </w:r>
            <w:r>
              <w:rPr>
                <w:rStyle w:val="ScriptNormal"/>
              </w:rPr>
              <w:softHyphen/>
              <w:t>Products</w:t>
            </w:r>
            <w:r>
              <w:rPr>
                <w:rStyle w:val="ScriptNormal"/>
              </w:rPr>
              <w:softHyphen/>
              <w:t>Used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lt.Cost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 xml:space="preserve">    </w:t>
            </w:r>
            <w:proofErr w:type="spellStart"/>
            <w:r>
              <w:rPr>
                <w:rStyle w:val="ScriptNormal"/>
              </w:rPr>
              <w:t>lt.Price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dbo.s_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Lab</w:t>
            </w:r>
            <w:r>
              <w:rPr>
                <w:rStyle w:val="ScriptNormal"/>
              </w:rPr>
              <w:softHyphen/>
              <w:t>Test</w:t>
            </w:r>
            <w:proofErr w:type="spellEnd"/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lt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 d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lt.Doctor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 p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lt.Patient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47" w:name="5GB4XZIQmBfwbpajUhfjjDYFDCo="/>
      <w:r>
        <w:t>Uses</w:t>
      </w:r>
      <w:bookmarkEnd w:id="347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TMqvz2oC3J81FHiLW+XInIClbsg=" w:history="1">
        <w:r>
          <w:t>[</w:t>
        </w:r>
        <w:proofErr w:type="spellStart"/>
        <w:r>
          <w:t>dbo</w:t>
        </w:r>
        <w:proofErr w:type="spellEnd"/>
        <w:r>
          <w:t>].[s_</w:t>
        </w:r>
        <w:r>
          <w:softHyphen/>
        </w:r>
        <w:proofErr w:type="spellStart"/>
        <w:r>
          <w:t>Lab</w:t>
        </w:r>
        <w:r>
          <w:softHyphen/>
          <w:t>Test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1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48" w:name="_Toc256000047"/>
            <w:bookmarkStart w:id="349" w:name="9I7DX6Ti/oYOq1z5sVtWpox+A08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794108474" name="Picture 794108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084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].[vw_m_</w:t>
            </w:r>
            <w:r>
              <w:softHyphen/>
            </w:r>
            <w:proofErr w:type="spellStart"/>
            <w:r>
              <w:t>Order</w:t>
            </w:r>
            <w:r>
              <w:softHyphen/>
              <w:t>Details</w:t>
            </w:r>
            <w:proofErr w:type="spellEnd"/>
            <w:r>
              <w:t>]</w:t>
            </w:r>
            <w:bookmarkEnd w:id="348"/>
          </w:p>
          <w:bookmarkEnd w:id="349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50" w:name="NXnxD4aq4Nie8qXR8KgBSGOI1s8="/>
      <w:r>
        <w:t>Properties</w:t>
      </w:r>
      <w:bookmarkEnd w:id="35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51" w:name="2Z707M8wEksMHT5ygQrZcHXVJf0="/>
      <w:r>
        <w:t>Columns</w:t>
      </w:r>
      <w:bookmarkEnd w:id="35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57"/>
        <w:gridCol w:w="1321"/>
        <w:gridCol w:w="1772"/>
      </w:tblGrid>
      <w:tr w:rsidR="008E18F3">
        <w:tc>
          <w:tcPr>
            <w:tcW w:w="63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odid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Customer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quantity</w:t>
            </w:r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unit_price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9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52" w:name="qLtvSx5K0MmzF3mCBbrsA08gINc="/>
      <w:r>
        <w:t>SQL Script</w:t>
      </w:r>
      <w:bookmarkEnd w:id="35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[vw_m_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Order</w:t>
            </w:r>
            <w:r>
              <w:rPr>
                <w:rStyle w:val="ScriptNormal"/>
              </w:rPr>
              <w:softHyphen/>
              <w:t>Details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od.odid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c.name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Customer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m.name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od.quantity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od.unit_price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dbo.m_order_details</w:t>
            </w:r>
            <w:proofErr w:type="spellEnd"/>
            <w:r>
              <w:rPr>
                <w:rStyle w:val="ScriptNormal"/>
              </w:rPr>
              <w:t xml:space="preserve"> od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dbo.m_orders</w:t>
            </w:r>
            <w:proofErr w:type="spellEnd"/>
            <w:r>
              <w:rPr>
                <w:rStyle w:val="ScriptNormal"/>
              </w:rPr>
              <w:t xml:space="preserve"> o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od.order_id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o.oid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dbo.m_customers</w:t>
            </w:r>
            <w:proofErr w:type="spellEnd"/>
            <w:r>
              <w:rPr>
                <w:rStyle w:val="ScriptNormal"/>
              </w:rPr>
              <w:t xml:space="preserve"> c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o.customer_id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c.cusid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dbo.m_medicines</w:t>
            </w:r>
            <w:proofErr w:type="spellEnd"/>
            <w:r>
              <w:rPr>
                <w:rStyle w:val="ScriptNormal"/>
              </w:rPr>
              <w:t xml:space="preserve"> m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od.medicine_id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m.medid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53" w:name="YrKG3FRfpOC20FjQvXZb15Nf+KA="/>
      <w:r>
        <w:t>Uses</w:t>
      </w:r>
      <w:bookmarkEnd w:id="353"/>
    </w:p>
    <w:p w:rsidR="008E18F3" w:rsidRDefault="00000000">
      <w:hyperlink w:anchor="P9wsVg95MMp06r7aYKDVC86zT7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m_customers</w:t>
        </w:r>
        <w:proofErr w:type="spellEnd"/>
        <w:r>
          <w:t>]</w:t>
        </w:r>
      </w:hyperlink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9Sel3gUUgn0COzD19eqq3ub81r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m_order_details</w:t>
        </w:r>
        <w:proofErr w:type="spellEnd"/>
        <w:r>
          <w:t>]</w:t>
        </w:r>
      </w:hyperlink>
    </w:p>
    <w:p w:rsidR="008E18F3" w:rsidRDefault="00000000">
      <w:hyperlink w:anchor="FoQ9B7xWhWlmB4m0+fq+HrrDRps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2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54" w:name="_Toc256000048"/>
            <w:bookmarkStart w:id="355" w:name="3WNvjs29wD/cyR46ftFN++mF7AE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831146458" name="Picture 831146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464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vw_m_</w:t>
            </w:r>
            <w:r>
              <w:softHyphen/>
              <w:t>Orders</w:t>
            </w:r>
            <w:proofErr w:type="spellEnd"/>
            <w:r>
              <w:t>]</w:t>
            </w:r>
            <w:bookmarkEnd w:id="354"/>
          </w:p>
          <w:bookmarkEnd w:id="35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56" w:name="u1UZdiIgBMwjU+s9ixa3wpTC4no="/>
      <w:r>
        <w:t>Properties</w:t>
      </w:r>
      <w:bookmarkEnd w:id="35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57" w:name="W6xlFA3uoa5l0rAZSYsnrnxxnr8="/>
      <w:r>
        <w:t>Columns</w:t>
      </w:r>
      <w:bookmarkEnd w:id="35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424"/>
        <w:gridCol w:w="1154"/>
        <w:gridCol w:w="1772"/>
      </w:tblGrid>
      <w:tr w:rsidR="008E18F3">
        <w:tc>
          <w:tcPr>
            <w:tcW w:w="6470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155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47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oid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470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Customer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470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order_date</w:t>
            </w:r>
            <w:proofErr w:type="spellEnd"/>
          </w:p>
        </w:tc>
        <w:tc>
          <w:tcPr>
            <w:tcW w:w="1155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470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ordertype</w:t>
            </w:r>
            <w:proofErr w:type="spellEnd"/>
          </w:p>
        </w:tc>
        <w:tc>
          <w:tcPr>
            <w:tcW w:w="1155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50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58" w:name="sW2ngfjpmaDRmPAU3PdU/nH4e10="/>
      <w:r>
        <w:t>SQL Script</w:t>
      </w:r>
      <w:bookmarkEnd w:id="358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vw_m_</w:t>
            </w:r>
            <w:r>
              <w:rPr>
                <w:rStyle w:val="ScriptNormal"/>
              </w:rPr>
              <w:softHyphen/>
              <w:t>Orders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c.name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Customer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o.order_date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o.ordertype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dbo.m_orders</w:t>
            </w:r>
            <w:proofErr w:type="spellEnd"/>
            <w:r>
              <w:rPr>
                <w:rStyle w:val="ScriptNormal"/>
              </w:rPr>
              <w:t xml:space="preserve"> 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dbo.m_customers</w:t>
            </w:r>
            <w:proofErr w:type="spellEnd"/>
            <w:r>
              <w:rPr>
                <w:rStyle w:val="ScriptNormal"/>
              </w:rPr>
              <w:t xml:space="preserve"> c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o.customer_id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c.cusid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59" w:name="B6Uf+Ai/x1yELgSgv2xl7MEOpbY="/>
      <w:r>
        <w:t>Uses</w:t>
      </w:r>
      <w:bookmarkEnd w:id="359"/>
    </w:p>
    <w:p w:rsidR="008E18F3" w:rsidRDefault="00000000">
      <w:hyperlink w:anchor="P9wsVg95MMp06r7aYKDVC86zT7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m_customers</w:t>
        </w:r>
        <w:proofErr w:type="spellEnd"/>
        <w:r>
          <w:t>]</w:t>
        </w:r>
      </w:hyperlink>
    </w:p>
    <w:p w:rsidR="008E18F3" w:rsidRDefault="00000000">
      <w:hyperlink w:anchor="FoQ9B7xWhWlmB4m0+fq+HrrDRps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3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60" w:name="_Toc256000049"/>
            <w:bookmarkStart w:id="361" w:name="GE1ACc/11/rKqkOumvagAXhdUKc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2015568986" name="Picture 2015568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689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  <w:t>Medicines]</w:t>
            </w:r>
            <w:bookmarkEnd w:id="360"/>
          </w:p>
          <w:bookmarkEnd w:id="361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62" w:name="IQkTKWZkKPiX5mDn0KTJjqu8ZvY="/>
      <w:r>
        <w:t>Properties</w:t>
      </w:r>
      <w:bookmarkEnd w:id="362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63" w:name="++qIiMShk1g+QU3btMhKhqfci7w="/>
      <w:r>
        <w:t>Columns</w:t>
      </w:r>
      <w:bookmarkEnd w:id="363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58"/>
        <w:gridCol w:w="1321"/>
        <w:gridCol w:w="1771"/>
      </w:tblGrid>
      <w:tr w:rsidR="008E18F3">
        <w:tc>
          <w:tcPr>
            <w:tcW w:w="63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Type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Category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quantity_in_stock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64" w:name="neQ4MWZnSoIAxmu0P+eTJnUicRM="/>
      <w:r>
        <w:t>SQL Script</w:t>
      </w:r>
      <w:bookmarkEnd w:id="364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  <w:t>Medicines]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m.medid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m.name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mt.type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Type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mc.name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Category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ms.name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Supplier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m.price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m.quantity_in_stock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dbo.m_medicines</w:t>
            </w:r>
            <w:proofErr w:type="spellEnd"/>
            <w:r>
              <w:rPr>
                <w:rStyle w:val="ScriptNormal"/>
              </w:rPr>
              <w:t xml:space="preserve"> 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dbo.m_types</w:t>
            </w:r>
            <w:proofErr w:type="spellEnd"/>
            <w:r>
              <w:rPr>
                <w:rStyle w:val="ScriptNormal"/>
              </w:rPr>
              <w:t xml:space="preserve"> mt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m.medtypeid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mt.medtypeid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dbo.m_categories</w:t>
            </w:r>
            <w:proofErr w:type="spellEnd"/>
            <w:r>
              <w:rPr>
                <w:rStyle w:val="ScriptNormal"/>
              </w:rPr>
              <w:t xml:space="preserve"> mc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m.catid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mc.m_catid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dbo.m_suppliers</w:t>
            </w:r>
            <w:proofErr w:type="spellEnd"/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ms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m.m_supid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ms.m_supid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lastRenderedPageBreak/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65" w:name="GssxRnrI1+ZrkWHI5+SS3RvwLJo="/>
      <w:r>
        <w:t>Uses</w:t>
      </w:r>
      <w:bookmarkEnd w:id="365"/>
    </w:p>
    <w:p w:rsidR="008E18F3" w:rsidRDefault="00000000">
      <w:hyperlink w:anchor="lN5+XJv5lYv4AApNt3qIg+C959Q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m_categories</w:t>
        </w:r>
        <w:proofErr w:type="spellEnd"/>
        <w:r>
          <w:t>]</w:t>
        </w:r>
      </w:hyperlink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QdKGOBqTPpLD+PBfoX9IRpLafAg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m_suppliers</w:t>
        </w:r>
        <w:proofErr w:type="spellEnd"/>
        <w:r>
          <w:t>]</w:t>
        </w:r>
      </w:hyperlink>
    </w:p>
    <w:p w:rsidR="008E18F3" w:rsidRDefault="00000000">
      <w:hyperlink w:anchor="JmmT0xFaUGi5LRyH5g5HKsoJew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m_types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4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66" w:name="_Toc256000050"/>
            <w:bookmarkStart w:id="367" w:name="UjCAGVkBiUbXmse2Cz/ravXl6OM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282573497" name="Picture 1282573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5734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  <w:t>Orders]</w:t>
            </w:r>
            <w:bookmarkEnd w:id="366"/>
          </w:p>
          <w:bookmarkEnd w:id="367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68" w:name="aTubYBrztdTWnoomDfYIeGg4tsI="/>
      <w:r>
        <w:t>Properties</w:t>
      </w:r>
      <w:bookmarkEnd w:id="368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69" w:name="q2GAyXPgBiYMSXYZ+ti6BwcF/88="/>
      <w:r>
        <w:t>Columns</w:t>
      </w:r>
      <w:bookmarkEnd w:id="369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57"/>
        <w:gridCol w:w="1321"/>
        <w:gridCol w:w="1772"/>
      </w:tblGrid>
      <w:tr w:rsidR="008E18F3">
        <w:tc>
          <w:tcPr>
            <w:tcW w:w="63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22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oid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order_date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customer_name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medicine_id</w:t>
            </w:r>
            <w:proofErr w:type="spellEnd"/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medicine_name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3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quantity</w:t>
            </w:r>
          </w:p>
        </w:tc>
        <w:tc>
          <w:tcPr>
            <w:tcW w:w="1322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3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unit_price</w:t>
            </w:r>
            <w:proofErr w:type="spellEnd"/>
          </w:p>
        </w:tc>
        <w:tc>
          <w:tcPr>
            <w:tcW w:w="1322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decimal(10,2)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9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70" w:name="n9Pai2HMW1PmmHiBKTIjDF78FNM="/>
      <w:r>
        <w:t>SQL Script</w:t>
      </w:r>
      <w:bookmarkEnd w:id="370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Comment"/>
              </w:rPr>
              <w:t>-- Views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  <w:t xml:space="preserve">Orders] </w:t>
            </w: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o.oid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o.order_date</w:t>
            </w:r>
            <w:proofErr w:type="spellEnd"/>
            <w:r>
              <w:rPr>
                <w:rStyle w:val="ScriptNormal"/>
              </w:rPr>
              <w:t xml:space="preserve">, c.name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customer_name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od.medicine_id</w:t>
            </w:r>
            <w:proofErr w:type="spellEnd"/>
            <w:r>
              <w:rPr>
                <w:rStyle w:val="ScriptNormal"/>
              </w:rPr>
              <w:t xml:space="preserve">, m.name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medicine_name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od.quantity</w:t>
            </w:r>
            <w:proofErr w:type="spellEnd"/>
            <w:r>
              <w:rPr>
                <w:rStyle w:val="ScriptNormal"/>
              </w:rPr>
              <w:t xml:space="preserve">, </w:t>
            </w:r>
            <w:proofErr w:type="spellStart"/>
            <w:r>
              <w:rPr>
                <w:rStyle w:val="ScriptNormal"/>
              </w:rPr>
              <w:t>od.unit_price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m_orders</w:t>
            </w:r>
            <w:proofErr w:type="spellEnd"/>
            <w:r>
              <w:rPr>
                <w:rStyle w:val="ScriptNormal"/>
              </w:rPr>
              <w:t>] 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m_customers</w:t>
            </w:r>
            <w:proofErr w:type="spellEnd"/>
            <w:r>
              <w:rPr>
                <w:rStyle w:val="ScriptNormal"/>
              </w:rPr>
              <w:t xml:space="preserve">] c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o.customer_id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c.name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m_order_details</w:t>
            </w:r>
            <w:proofErr w:type="spellEnd"/>
            <w:r>
              <w:rPr>
                <w:rStyle w:val="ScriptNormal"/>
              </w:rPr>
              <w:t xml:space="preserve">] od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o.oid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od.odid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m_medicines</w:t>
            </w:r>
            <w:proofErr w:type="spellEnd"/>
            <w:r>
              <w:rPr>
                <w:rStyle w:val="ScriptNormal"/>
              </w:rPr>
              <w:t xml:space="preserve">] m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od.medicine_id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m.medid</w:t>
            </w:r>
            <w:proofErr w:type="spellEnd"/>
            <w:r>
              <w:rPr>
                <w:rStyle w:val="ScriptNormal"/>
              </w:rPr>
              <w:t>;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71" w:name="B1qGB9jy6ff8UO9PjnTxZbaUoiw="/>
      <w:r>
        <w:t>Uses</w:t>
      </w:r>
      <w:bookmarkEnd w:id="371"/>
    </w:p>
    <w:p w:rsidR="008E18F3" w:rsidRDefault="00000000">
      <w:hyperlink w:anchor="P9wsVg95MMp06r7aYKDVC86zT7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m_customers</w:t>
        </w:r>
        <w:proofErr w:type="spellEnd"/>
        <w:r>
          <w:t>]</w:t>
        </w:r>
      </w:hyperlink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9Sel3gUUgn0COzD19eqq3ub81rY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m_order_details</w:t>
        </w:r>
        <w:proofErr w:type="spellEnd"/>
        <w:r>
          <w:t>]</w:t>
        </w:r>
      </w:hyperlink>
    </w:p>
    <w:p w:rsidR="008E18F3" w:rsidRDefault="00000000">
      <w:hyperlink w:anchor="FoQ9B7xWhWlmB4m0+fq+HrrDRps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m_orders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5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72" w:name="_Toc256000051"/>
            <w:bookmarkStart w:id="373" w:name="F/PwVAtcGbcq/5TfG60xUmU8z9o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237720875" name="Picture 1237720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7208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  <w:t>Prescriptions]</w:t>
            </w:r>
            <w:bookmarkEnd w:id="372"/>
          </w:p>
          <w:bookmarkEnd w:id="373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74" w:name="3KrszS9gK9nXj+KKxvduBIGOcNQ="/>
      <w:r>
        <w:t>Properties</w:t>
      </w:r>
      <w:bookmarkEnd w:id="374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75" w:name="yFZQ3CXWqStLUXltKdFIdBH+8AQ="/>
      <w:r>
        <w:t>Columns</w:t>
      </w:r>
      <w:bookmarkEnd w:id="375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Prescription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Appointment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Medicine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varchar(50)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Dosage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Duration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100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Notes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r>
              <w:rPr>
                <w:rStyle w:val="Table-Default"/>
              </w:rPr>
              <w:t>510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76" w:name="LNiZHJh1SLY8Q/JCAPQYJ4xEv74="/>
      <w:r>
        <w:t>SQL Script</w:t>
      </w:r>
      <w:bookmarkEnd w:id="376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  <w:t>Prescriptions]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pr.Prescription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m.name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Medicine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pr.Dosage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pr.Duration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pr.Notes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Prescription</w:t>
            </w:r>
            <w:proofErr w:type="spellEnd"/>
            <w:r>
              <w:rPr>
                <w:rStyle w:val="ScriptNormal"/>
              </w:rPr>
              <w:t xml:space="preserve"> pr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Appointment</w:t>
            </w:r>
            <w:proofErr w:type="spellEnd"/>
            <w:r>
              <w:rPr>
                <w:rStyle w:val="ScriptNormal"/>
              </w:rPr>
              <w:t xml:space="preserve"> a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pr.Appointment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a.Appointment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dbo.m_medicines</w:t>
            </w:r>
            <w:proofErr w:type="spellEnd"/>
            <w:r>
              <w:rPr>
                <w:rStyle w:val="ScriptNormal"/>
              </w:rPr>
              <w:t xml:space="preserve"> m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pr.Medicine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m.medid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77" w:name="IzBg+dSf1iADY7v87HqFMnt22Ms="/>
      <w:r>
        <w:lastRenderedPageBreak/>
        <w:t>Uses</w:t>
      </w:r>
      <w:bookmarkEnd w:id="377"/>
    </w:p>
    <w:p w:rsidR="008E18F3" w:rsidRDefault="00000000">
      <w:hyperlink w:anchor="wpE2ML0ATWqNCoNxpz6Zu4ZJsqU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m_medicines</w:t>
        </w:r>
        <w:proofErr w:type="spellEnd"/>
        <w:r>
          <w:t>]</w:t>
        </w:r>
      </w:hyperlink>
    </w:p>
    <w:p w:rsidR="008E18F3" w:rsidRDefault="00000000">
      <w:hyperlink w:anchor="FjfHxdncD4emWH8biwBgWIJck2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Appointment</w:t>
        </w:r>
        <w:proofErr w:type="spellEnd"/>
        <w:r>
          <w:t>]</w:t>
        </w:r>
      </w:hyperlink>
    </w:p>
    <w:p w:rsidR="008E18F3" w:rsidRDefault="00000000">
      <w:hyperlink w:anchor="mPdn3DfOKJKCO0AqSLIU14J+V5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Prescription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6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78" w:name="_Toc256000052"/>
            <w:bookmarkStart w:id="379" w:name="x0AlaxAjH4EfLLI6hkANgHFFd3I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316472855" name="Picture 1316472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4728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  <w:t>Products]</w:t>
            </w:r>
            <w:bookmarkEnd w:id="378"/>
          </w:p>
          <w:bookmarkEnd w:id="379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80" w:name="TBrp9CHohKHDQmG4yme+bXMC6rs="/>
      <w:r>
        <w:t>Properties</w:t>
      </w:r>
      <w:bookmarkEnd w:id="380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81" w:name="+gY2NopjRIrMC7Ax96A35SWlOxk="/>
      <w:r>
        <w:t>Columns</w:t>
      </w:r>
      <w:bookmarkEnd w:id="381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Product</w:t>
            </w:r>
            <w:r>
              <w:rPr>
                <w:rStyle w:val="Table-Default"/>
              </w:rPr>
              <w:softHyphen/>
              <w:t>Name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Category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Supplier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Description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(255)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510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Price</w:t>
            </w:r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decimal(18,2)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9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Quantity</w:t>
            </w:r>
            <w:r>
              <w:rPr>
                <w:rStyle w:val="Table-Default"/>
              </w:rPr>
              <w:softHyphen/>
              <w:t>In</w:t>
            </w:r>
            <w:r>
              <w:rPr>
                <w:rStyle w:val="Table-Default"/>
              </w:rPr>
              <w:softHyphen/>
              <w:t>Stock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82" w:name="X1eUAxbvhE2yMtA5iiCRv6AlywI="/>
      <w:r>
        <w:t>SQL Script</w:t>
      </w:r>
      <w:bookmarkEnd w:id="382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  <w:t>Products]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p.Product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p.Product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c.Category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s.Supplier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p.Description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p.Price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p.Quantity</w:t>
            </w:r>
            <w:r>
              <w:rPr>
                <w:rStyle w:val="ScriptNormal"/>
              </w:rPr>
              <w:softHyphen/>
              <w:t>In</w:t>
            </w:r>
            <w:r>
              <w:rPr>
                <w:rStyle w:val="ScriptNormal"/>
              </w:rPr>
              <w:softHyphen/>
              <w:t>Stock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Product</w:t>
            </w:r>
            <w:proofErr w:type="spellEnd"/>
            <w:r>
              <w:rPr>
                <w:rStyle w:val="ScriptNormal"/>
              </w:rPr>
              <w:t xml:space="preserve"> p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Category</w:t>
            </w:r>
            <w:proofErr w:type="spellEnd"/>
            <w:r>
              <w:rPr>
                <w:rStyle w:val="ScriptNormal"/>
              </w:rPr>
              <w:t xml:space="preserve"> c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p.Category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c.Cat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Supplier</w:t>
            </w:r>
            <w:proofErr w:type="spellEnd"/>
            <w:r>
              <w:rPr>
                <w:rStyle w:val="ScriptNormal"/>
              </w:rPr>
              <w:t xml:space="preserve"> s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p.Supplier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s.Supplier</w:t>
            </w:r>
            <w:r>
              <w:rPr>
                <w:rStyle w:val="ScriptNormal"/>
              </w:rPr>
              <w:softHyphen/>
              <w:t>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83" w:name="69AFPchH7evVuCxL+wNFxfJm0NQ="/>
      <w:r>
        <w:t>Uses</w:t>
      </w:r>
      <w:bookmarkEnd w:id="383"/>
    </w:p>
    <w:p w:rsidR="008E18F3" w:rsidRDefault="00000000">
      <w:hyperlink w:anchor="1aZGOxf+HksN/Tbwgb00NDXw0Iw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Category</w:t>
        </w:r>
        <w:proofErr w:type="spellEnd"/>
        <w:r>
          <w:t>]</w:t>
        </w:r>
      </w:hyperlink>
    </w:p>
    <w:p w:rsidR="008E18F3" w:rsidRDefault="00000000">
      <w:hyperlink w:anchor="oSolfCHbb0z6dAdDXOuTg2VgjjI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Product</w:t>
        </w:r>
        <w:proofErr w:type="spellEnd"/>
        <w:r>
          <w:t>]</w:t>
        </w:r>
      </w:hyperlink>
    </w:p>
    <w:p w:rsidR="008E18F3" w:rsidRDefault="00000000">
      <w:hyperlink w:anchor="EG8+pprM6UfJA6LwU0y4i9sVt2E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Supplier</w:t>
        </w:r>
        <w:proofErr w:type="spellEnd"/>
        <w:r>
          <w:t>]</w:t>
        </w:r>
      </w:hyperlink>
    </w:p>
    <w:p w:rsidR="008E18F3" w:rsidRDefault="008E18F3">
      <w:pPr>
        <w:sectPr w:rsidR="008E18F3">
          <w:headerReference w:type="default" r:id="rId67"/>
          <w:pgSz w:w="12240" w:h="15840"/>
          <w:pgMar w:top="1440" w:right="1440" w:bottom="1440" w:left="1440" w:header="708" w:footer="708" w:gutter="0"/>
          <w:cols w:space="708"/>
        </w:sect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E6E6E6"/>
          </w:tcPr>
          <w:p w:rsidR="008E18F3" w:rsidRDefault="00000000">
            <w:pPr>
              <w:pStyle w:val="Heading6"/>
            </w:pPr>
            <w:bookmarkStart w:id="384" w:name="_Toc256000053"/>
            <w:bookmarkStart w:id="385" w:name="3nyIEVLmrNFYRgWu0r8RevvTVpA="/>
            <w:r>
              <w:rPr>
                <w:noProof/>
              </w:rPr>
              <w:lastRenderedPageBreak/>
              <w:drawing>
                <wp:inline distT="0" distB="0" distL="0" distR="0">
                  <wp:extent cx="152400" cy="152400"/>
                  <wp:effectExtent l="0" t="0" r="0" b="0"/>
                  <wp:docPr id="1991917084" name="Picture 199191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9170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[</w:t>
            </w:r>
            <w:proofErr w:type="spellStart"/>
            <w:r>
              <w:t>dbo</w:t>
            </w:r>
            <w:proofErr w:type="spellEnd"/>
            <w:r>
              <w:t>].[</w:t>
            </w:r>
            <w:proofErr w:type="spellStart"/>
            <w:r>
              <w:t>vw</w:t>
            </w:r>
            <w:proofErr w:type="spellEnd"/>
            <w:r>
              <w:t>_</w:t>
            </w:r>
            <w:r>
              <w:softHyphen/>
            </w:r>
            <w:proofErr w:type="spellStart"/>
            <w:r>
              <w:t>Scientific</w:t>
            </w:r>
            <w:r>
              <w:softHyphen/>
              <w:t>Orders</w:t>
            </w:r>
            <w:proofErr w:type="spellEnd"/>
            <w:r>
              <w:t>]</w:t>
            </w:r>
            <w:bookmarkEnd w:id="384"/>
          </w:p>
          <w:bookmarkEnd w:id="385"/>
          <w:p w:rsidR="008E18F3" w:rsidRDefault="008E18F3"/>
        </w:tc>
      </w:tr>
    </w:tbl>
    <w:p w:rsidR="008E18F3" w:rsidRDefault="008E18F3">
      <w:pPr>
        <w:keepNext/>
      </w:pPr>
    </w:p>
    <w:p w:rsidR="008E18F3" w:rsidRDefault="00000000">
      <w:pPr>
        <w:pStyle w:val="BlockTitleParagraph"/>
      </w:pPr>
      <w:bookmarkStart w:id="386" w:name="T4I+F2vsMPKU1JAVEeTvyVrVTtU="/>
      <w:r>
        <w:t>Properties</w:t>
      </w:r>
      <w:bookmarkEnd w:id="386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E18F3"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Property</w:t>
            </w:r>
          </w:p>
        </w:tc>
        <w:tc>
          <w:tcPr>
            <w:tcW w:w="4703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Value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Collation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SQL_</w:t>
            </w:r>
            <w:r>
              <w:rPr>
                <w:rStyle w:val="Table-Default"/>
              </w:rPr>
              <w:softHyphen/>
              <w:t>Latin1_</w:t>
            </w:r>
            <w:r>
              <w:rPr>
                <w:rStyle w:val="Table-Default"/>
              </w:rPr>
              <w:softHyphen/>
              <w:t>General_</w:t>
            </w:r>
            <w:r>
              <w:rPr>
                <w:rStyle w:val="Table-Default"/>
              </w:rPr>
              <w:softHyphen/>
              <w:t>CP1_</w:t>
            </w:r>
            <w:r>
              <w:rPr>
                <w:rStyle w:val="Table-Default"/>
              </w:rPr>
              <w:softHyphen/>
              <w:t>CI_</w:t>
            </w:r>
            <w:r>
              <w:rPr>
                <w:rStyle w:val="Table-Default"/>
              </w:rPr>
              <w:softHyphen/>
              <w:t>AS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ANSI Nulls On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Quoted Identifier On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  <w:color w:val="008000"/>
              </w:rPr>
              <w:t>True</w:t>
            </w:r>
          </w:p>
        </w:tc>
      </w:tr>
      <w:tr w:rsidR="008E18F3"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Created</w:t>
            </w:r>
          </w:p>
        </w:tc>
        <w:tc>
          <w:tcPr>
            <w:tcW w:w="4703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5:37:25 pm Tuesday, 23 July 2024</w:t>
            </w:r>
          </w:p>
        </w:tc>
      </w:tr>
      <w:tr w:rsidR="008E18F3">
        <w:tc>
          <w:tcPr>
            <w:tcW w:w="4703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Last Modified</w:t>
            </w:r>
          </w:p>
        </w:tc>
        <w:tc>
          <w:tcPr>
            <w:tcW w:w="4703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5:37:25 pm Tuesday, 23 July 2024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87" w:name="gqtxqIfAP7J6NLeWlMKajCYcJCE="/>
      <w:r>
        <w:t>Columns</w:t>
      </w:r>
      <w:bookmarkEnd w:id="387"/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6228"/>
        <w:gridCol w:w="1350"/>
        <w:gridCol w:w="1772"/>
      </w:tblGrid>
      <w:tr w:rsidR="008E18F3">
        <w:tc>
          <w:tcPr>
            <w:tcW w:w="6274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Name</w:t>
            </w:r>
          </w:p>
        </w:tc>
        <w:tc>
          <w:tcPr>
            <w:tcW w:w="135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Header"/>
              </w:rPr>
            </w:pPr>
            <w:r>
              <w:rPr>
                <w:rStyle w:val="Table-Header"/>
              </w:rPr>
              <w:t>Data Type</w:t>
            </w:r>
          </w:p>
        </w:tc>
        <w:tc>
          <w:tcPr>
            <w:tcW w:w="1781" w:type="dxa"/>
            <w:shd w:val="clear" w:color="auto" w:fill="F3F3F3"/>
            <w:vAlign w:val="bottom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Header"/>
              </w:rPr>
              <w:t>Max Length (Bytes)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ID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int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4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Patient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First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Doctor</w:t>
            </w:r>
            <w:r>
              <w:rPr>
                <w:rStyle w:val="Table-Default"/>
              </w:rPr>
              <w:softHyphen/>
              <w:t>Last</w:t>
            </w:r>
            <w:r>
              <w:rPr>
                <w:rStyle w:val="Table-Default"/>
              </w:rPr>
              <w:softHyphen/>
              <w:t>Name</w:t>
            </w:r>
            <w:proofErr w:type="spellEnd"/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(100)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200</w:t>
            </w:r>
          </w:p>
        </w:tc>
      </w:tr>
      <w:tr w:rsidR="008E18F3">
        <w:tc>
          <w:tcPr>
            <w:tcW w:w="6274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Order</w:t>
            </w:r>
            <w:r>
              <w:rPr>
                <w:rStyle w:val="Table-Default"/>
              </w:rPr>
              <w:softHyphen/>
              <w:t>Date</w:t>
            </w:r>
            <w:proofErr w:type="spellEnd"/>
          </w:p>
        </w:tc>
        <w:tc>
          <w:tcPr>
            <w:tcW w:w="135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date</w:t>
            </w:r>
          </w:p>
        </w:tc>
        <w:tc>
          <w:tcPr>
            <w:tcW w:w="1781" w:type="dxa"/>
            <w:shd w:val="clear" w:color="auto" w:fill="F3F3F3"/>
          </w:tcPr>
          <w:p w:rsidR="008E18F3" w:rsidRDefault="00000000">
            <w:pPr>
              <w:keepNext/>
              <w:rPr>
                <w:rStyle w:val="Table-Default"/>
              </w:rPr>
            </w:pPr>
            <w:r>
              <w:rPr>
                <w:rStyle w:val="Table-Default"/>
              </w:rPr>
              <w:t>3</w:t>
            </w:r>
          </w:p>
        </w:tc>
      </w:tr>
      <w:tr w:rsidR="008E18F3">
        <w:tc>
          <w:tcPr>
            <w:tcW w:w="6274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r>
              <w:rPr>
                <w:rStyle w:val="Table-Default"/>
              </w:rPr>
              <w:t>Status</w:t>
            </w:r>
          </w:p>
        </w:tc>
        <w:tc>
          <w:tcPr>
            <w:tcW w:w="1351" w:type="dxa"/>
            <w:shd w:val="clear" w:color="auto" w:fill="FFFFFF"/>
          </w:tcPr>
          <w:p w:rsidR="008E18F3" w:rsidRDefault="00000000">
            <w:pPr>
              <w:rPr>
                <w:rStyle w:val="Table-Default"/>
              </w:rPr>
            </w:pPr>
            <w:proofErr w:type="spellStart"/>
            <w:r>
              <w:rPr>
                <w:rStyle w:val="Table-Default"/>
              </w:rPr>
              <w:t>nvarchar</w:t>
            </w:r>
            <w:proofErr w:type="spellEnd"/>
            <w:r>
              <w:rPr>
                <w:rStyle w:val="Table-Default"/>
              </w:rPr>
              <w:t>(50)</w:t>
            </w:r>
          </w:p>
        </w:tc>
        <w:tc>
          <w:tcPr>
            <w:tcW w:w="1781" w:type="dxa"/>
            <w:shd w:val="clear" w:color="auto" w:fill="FFFFFF"/>
          </w:tcPr>
          <w:p w:rsidR="008E18F3" w:rsidRDefault="00000000">
            <w:r>
              <w:rPr>
                <w:rStyle w:val="Table-Default"/>
              </w:rPr>
              <w:t>100</w:t>
            </w:r>
          </w:p>
        </w:tc>
      </w:tr>
    </w:tbl>
    <w:p w:rsidR="008E18F3" w:rsidRDefault="008E18F3">
      <w:pPr>
        <w:rPr>
          <w:rStyle w:val="Table-Header"/>
        </w:rPr>
      </w:pPr>
    </w:p>
    <w:p w:rsidR="008E18F3" w:rsidRDefault="00000000">
      <w:pPr>
        <w:pStyle w:val="BlockTitleParagraph"/>
      </w:pPr>
      <w:bookmarkStart w:id="388" w:name="I3RG/5EMjmpApOSXmZQVKa9dRIM="/>
      <w:r>
        <w:t>SQL Script</w:t>
      </w:r>
      <w:bookmarkEnd w:id="388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50"/>
      </w:tblGrid>
      <w:tr w:rsidR="008E18F3">
        <w:tc>
          <w:tcPr>
            <w:tcW w:w="9406" w:type="dxa"/>
            <w:shd w:val="clear" w:color="auto" w:fill="F5F5F5"/>
          </w:tcPr>
          <w:p w:rsidR="008E18F3" w:rsidRDefault="008E18F3">
            <w:pPr>
              <w:rPr>
                <w:rStyle w:val="ScriptNormal"/>
              </w:rPr>
            </w:pP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CREATE</w:t>
            </w:r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VIEW</w:t>
            </w:r>
            <w:r>
              <w:rPr>
                <w:rStyle w:val="ScriptNormal"/>
              </w:rPr>
              <w:t xml:space="preserve"> [</w:t>
            </w:r>
            <w:proofErr w:type="spellStart"/>
            <w:r>
              <w:rPr>
                <w:rStyle w:val="ScriptNormal"/>
              </w:rPr>
              <w:t>dbo</w:t>
            </w:r>
            <w:proofErr w:type="spellEnd"/>
            <w:r>
              <w:rPr>
                <w:rStyle w:val="ScriptNormal"/>
              </w:rPr>
              <w:t>]</w:t>
            </w:r>
            <w:r>
              <w:rPr>
                <w:rStyle w:val="ScriptOperator"/>
              </w:rPr>
              <w:t>.</w:t>
            </w:r>
            <w:r>
              <w:rPr>
                <w:rStyle w:val="ScriptNormal"/>
              </w:rPr>
              <w:t>[</w:t>
            </w:r>
            <w:proofErr w:type="spellStart"/>
            <w:r>
              <w:rPr>
                <w:rStyle w:val="ScriptNormal"/>
              </w:rPr>
              <w:t>vw</w:t>
            </w:r>
            <w:proofErr w:type="spellEnd"/>
            <w:r>
              <w:rPr>
                <w:rStyle w:val="ScriptNormal"/>
              </w:rPr>
              <w:t>_</w:t>
            </w:r>
            <w:r>
              <w:rPr>
                <w:rStyle w:val="ScriptNormal"/>
              </w:rPr>
              <w:softHyphen/>
            </w:r>
            <w:proofErr w:type="spellStart"/>
            <w:r>
              <w:rPr>
                <w:rStyle w:val="ScriptNormal"/>
              </w:rPr>
              <w:t>Scientific</w:t>
            </w:r>
            <w:r>
              <w:rPr>
                <w:rStyle w:val="ScriptNormal"/>
              </w:rPr>
              <w:softHyphen/>
              <w:t>Orders</w:t>
            </w:r>
            <w:proofErr w:type="spellEnd"/>
            <w:r>
              <w:rPr>
                <w:rStyle w:val="ScriptNormal"/>
              </w:rPr>
              <w:t>]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AS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SELECT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o.Order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p.Last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Patient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First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d.Last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Keyword"/>
              </w:rPr>
              <w:t>AS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Doctor</w:t>
            </w:r>
            <w:r>
              <w:rPr>
                <w:rStyle w:val="ScriptNormal"/>
              </w:rPr>
              <w:softHyphen/>
              <w:t>Last</w:t>
            </w:r>
            <w:r>
              <w:rPr>
                <w:rStyle w:val="ScriptNormal"/>
              </w:rPr>
              <w:softHyphen/>
              <w:t>Name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o.Order</w:t>
            </w:r>
            <w:r>
              <w:rPr>
                <w:rStyle w:val="ScriptNormal"/>
              </w:rPr>
              <w:softHyphen/>
              <w:t>Date</w:t>
            </w:r>
            <w:proofErr w:type="spellEnd"/>
            <w:r>
              <w:rPr>
                <w:rStyle w:val="ScriptNormal"/>
              </w:rPr>
              <w:t>,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o.Status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Keyword"/>
              </w:rPr>
              <w:t>FROM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Order</w:t>
            </w:r>
            <w:proofErr w:type="spellEnd"/>
            <w:r>
              <w:rPr>
                <w:rStyle w:val="ScriptNormal"/>
              </w:rPr>
              <w:t xml:space="preserve"> o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Patient</w:t>
            </w:r>
            <w:proofErr w:type="spellEnd"/>
            <w:r>
              <w:rPr>
                <w:rStyle w:val="ScriptNormal"/>
              </w:rPr>
              <w:t xml:space="preserve"> p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o.Patient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p.regid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Operator"/>
              </w:rPr>
              <w:t>JOIN</w:t>
            </w:r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 xml:space="preserve">    </w:t>
            </w:r>
            <w:proofErr w:type="spellStart"/>
            <w:r>
              <w:rPr>
                <w:rStyle w:val="ScriptNormal"/>
              </w:rPr>
              <w:t>dbo.s_</w:t>
            </w:r>
            <w:r>
              <w:rPr>
                <w:rStyle w:val="ScriptNormal"/>
              </w:rPr>
              <w:softHyphen/>
              <w:t>Doctor</w:t>
            </w:r>
            <w:proofErr w:type="spellEnd"/>
            <w:r>
              <w:rPr>
                <w:rStyle w:val="ScriptNormal"/>
              </w:rPr>
              <w:t xml:space="preserve"> d </w:t>
            </w:r>
            <w:r>
              <w:rPr>
                <w:rStyle w:val="ScriptKeyword"/>
              </w:rPr>
              <w:t>ON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o.Doctor</w:t>
            </w:r>
            <w:r>
              <w:rPr>
                <w:rStyle w:val="ScriptNormal"/>
              </w:rPr>
              <w:softHyphen/>
              <w:t>ID</w:t>
            </w:r>
            <w:proofErr w:type="spellEnd"/>
            <w:r>
              <w:rPr>
                <w:rStyle w:val="ScriptNormal"/>
              </w:rPr>
              <w:t xml:space="preserve"> </w:t>
            </w:r>
            <w:r>
              <w:rPr>
                <w:rStyle w:val="ScriptOperator"/>
              </w:rPr>
              <w:t>=</w:t>
            </w:r>
            <w:r>
              <w:rPr>
                <w:rStyle w:val="ScriptNormal"/>
              </w:rPr>
              <w:t xml:space="preserve"> </w:t>
            </w:r>
            <w:proofErr w:type="spellStart"/>
            <w:r>
              <w:rPr>
                <w:rStyle w:val="ScriptNormal"/>
              </w:rPr>
              <w:t>d.regid</w:t>
            </w:r>
            <w:proofErr w:type="spellEnd"/>
          </w:p>
          <w:p w:rsidR="008E18F3" w:rsidRDefault="00000000">
            <w:pPr>
              <w:rPr>
                <w:rStyle w:val="ScriptNormal"/>
              </w:rPr>
            </w:pPr>
            <w:r>
              <w:rPr>
                <w:rStyle w:val="ScriptNormal"/>
              </w:rPr>
              <w:t>GO</w:t>
            </w:r>
          </w:p>
          <w:p w:rsidR="008E18F3" w:rsidRDefault="008E18F3">
            <w:pPr>
              <w:rPr>
                <w:rStyle w:val="ScriptNormal"/>
              </w:rPr>
            </w:pPr>
          </w:p>
        </w:tc>
      </w:tr>
    </w:tbl>
    <w:p w:rsidR="008E18F3" w:rsidRDefault="008E18F3">
      <w:pPr>
        <w:rPr>
          <w:rStyle w:val="ScriptNormal"/>
        </w:rPr>
      </w:pPr>
    </w:p>
    <w:p w:rsidR="008E18F3" w:rsidRDefault="00000000">
      <w:pPr>
        <w:pStyle w:val="BlockTitleParagraph"/>
      </w:pPr>
      <w:bookmarkStart w:id="389" w:name="3+wh4xy3Apic1TxGgztI+yqG4Bc="/>
      <w:r>
        <w:t>Uses</w:t>
      </w:r>
      <w:bookmarkEnd w:id="389"/>
    </w:p>
    <w:p w:rsidR="008E18F3" w:rsidRDefault="00000000">
      <w:hyperlink w:anchor="mrzkyr0a6VmiJkm+0ZNGxwl5bT8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Doctor</w:t>
        </w:r>
        <w:proofErr w:type="spellEnd"/>
        <w:r>
          <w:t>]</w:t>
        </w:r>
      </w:hyperlink>
    </w:p>
    <w:p w:rsidR="008E18F3" w:rsidRDefault="00000000">
      <w:hyperlink w:anchor="MnChntwQJ3kgxhuGby0V4kbs6NA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Order</w:t>
        </w:r>
        <w:proofErr w:type="spellEnd"/>
        <w:r>
          <w:t>]</w:t>
        </w:r>
      </w:hyperlink>
    </w:p>
    <w:p w:rsidR="008E18F3" w:rsidRDefault="00000000">
      <w:hyperlink w:anchor="zeGpVu0MbA5gK4o5nCQAVaaXbWc=" w:history="1">
        <w:r>
          <w:t>[</w:t>
        </w:r>
        <w:proofErr w:type="spellStart"/>
        <w:r>
          <w:t>dbo</w:t>
        </w:r>
        <w:proofErr w:type="spellEnd"/>
        <w:r>
          <w:t>].[</w:t>
        </w:r>
        <w:proofErr w:type="spellStart"/>
        <w:r>
          <w:t>s_</w:t>
        </w:r>
        <w:r>
          <w:softHyphen/>
          <w:t>Patient</w:t>
        </w:r>
        <w:proofErr w:type="spellEnd"/>
        <w:r>
          <w:t>]</w:t>
        </w:r>
      </w:hyperlink>
    </w:p>
    <w:p w:rsidR="008E18F3" w:rsidRDefault="008E18F3"/>
    <w:sectPr w:rsidR="008E18F3">
      <w:headerReference w:type="default" r:id="rId68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24DA5" w:rsidRDefault="00B24DA5">
      <w:pPr>
        <w:spacing w:before="0" w:after="0"/>
      </w:pPr>
      <w:r>
        <w:separator/>
      </w:r>
    </w:p>
  </w:endnote>
  <w:endnote w:type="continuationSeparator" w:id="0">
    <w:p w:rsidR="00B24DA5" w:rsidRDefault="00B24D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8E18F3">
      <w:tc>
        <w:tcPr>
          <w:tcW w:w="3135" w:type="dxa"/>
        </w:tcPr>
        <w:p w:rsidR="008E18F3" w:rsidRDefault="00000000">
          <w:r>
            <w:t>Author: Zeeshan</w:t>
          </w:r>
        </w:p>
      </w:tc>
      <w:tc>
        <w:tcPr>
          <w:tcW w:w="3135" w:type="dxa"/>
        </w:tcPr>
        <w:p w:rsidR="008E18F3" w:rsidRDefault="00000000">
          <w:pPr>
            <w:jc w:val="center"/>
          </w:pPr>
          <w:r>
            <w:t>Copyright 2024 - All Rights Reserved</w:t>
          </w:r>
        </w:p>
      </w:tc>
      <w:tc>
        <w:tcPr>
          <w:tcW w:w="3135" w:type="dxa"/>
        </w:tcPr>
        <w:p w:rsidR="008E18F3" w:rsidRDefault="00000000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96</w:t>
          </w:r>
          <w:r>
            <w:fldChar w:fldCharType="end"/>
          </w:r>
        </w:p>
      </w:tc>
    </w:tr>
  </w:tbl>
  <w:p w:rsidR="008E18F3" w:rsidRDefault="008E18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24DA5" w:rsidRDefault="00B24DA5">
      <w:pPr>
        <w:spacing w:before="0" w:after="0"/>
      </w:pPr>
      <w:r>
        <w:separator/>
      </w:r>
    </w:p>
  </w:footnote>
  <w:footnote w:type="continuationSeparator" w:id="0">
    <w:p w:rsidR="00B24DA5" w:rsidRDefault="00B24D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r>
            <w:fldChar w:fldCharType="begin"/>
          </w:r>
          <w:r>
            <w:instrText>HYPERLINK \l "5UDN0TKLKyHimpVAXDAbkxO3w0Y="</w:instrText>
          </w:r>
          <w:r>
            <w:fldChar w:fldCharType="separate"/>
          </w:r>
          <w:r>
            <w:t>Project</w:t>
          </w:r>
          <w:r>
            <w:fldChar w:fldCharType="end"/>
          </w:r>
          <w:r>
            <w:t xml:space="preserve"> &gt; (local)\SQLEXPRESS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Tables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dbo.City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dbo.Country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dbo.e_class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dbo.e_enrollments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dbo.e_lsp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dbo.e_lsp_type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dbo.e_staff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dbo.e_staff_type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dbo.e_students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dbo.e_subject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dbo.m_categories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dbo.m_customers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dbo.m_medicines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dbo.m_order_details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dbo.m_orders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dbo.m_suppliers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dbo.m_types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dbo.Register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dbo.Register</w:t>
          </w:r>
          <w:r>
            <w:softHyphen/>
            <w:t>Type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Appointment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Appointment</w:t>
          </w:r>
          <w:r>
            <w:softHyphen/>
            <w:t>Detail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Category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Contact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Doctor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Doctor</w:t>
          </w:r>
          <w:r>
            <w:softHyphen/>
            <w:t>Schedule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Feedback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Lab</w:t>
          </w:r>
          <w:r>
            <w:softHyphen/>
            <w:t>Test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Lab</w:t>
          </w:r>
          <w:r>
            <w:softHyphen/>
            <w:t>Test</w:t>
          </w:r>
          <w:r>
            <w:softHyphen/>
            <w:t>Prescription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Order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Order</w:t>
          </w:r>
          <w:r>
            <w:softHyphen/>
            <w:t>Detail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Patient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dbo.s_</w:t>
          </w:r>
          <w:r>
            <w:softHyphen/>
          </w:r>
          <w:proofErr w:type="spellStart"/>
          <w:r>
            <w:t>Patient</w:t>
          </w:r>
          <w:r>
            <w:softHyphen/>
            <w:t>History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Prescription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Product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Specialist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Status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Supplier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CwVTNWjIVsrQB4yM5QjB8OdrLiM=" w:history="1">
            <w:r>
              <w:t>Tables</w:t>
            </w:r>
          </w:hyperlink>
          <w:r>
            <w:t xml:space="preserve"> &gt; </w:t>
          </w:r>
          <w:proofErr w:type="spellStart"/>
          <w:r>
            <w:t>dbo.s_</w:t>
          </w:r>
          <w:r>
            <w:softHyphen/>
            <w:t>Transaction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Views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</w:t>
          </w:r>
          <w:proofErr w:type="spellStart"/>
          <w:r>
            <w:t>dbo.v_</w:t>
          </w:r>
          <w:r>
            <w:softHyphen/>
            <w:t>Appointment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  <w:t>Feedback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</w:r>
          <w:proofErr w:type="spellStart"/>
          <w:r>
            <w:t>Lab</w:t>
          </w:r>
          <w:r>
            <w:softHyphen/>
            <w:t>Tests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dbo.vw_m_</w:t>
          </w:r>
          <w:r>
            <w:softHyphen/>
          </w:r>
          <w:proofErr w:type="spellStart"/>
          <w:r>
            <w:t>Order</w:t>
          </w:r>
          <w:r>
            <w:softHyphen/>
            <w:t>Details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</w:t>
          </w:r>
          <w:proofErr w:type="spellStart"/>
          <w:r>
            <w:t>dbo.vw_m_</w:t>
          </w:r>
          <w:r>
            <w:softHyphen/>
            <w:t>Orders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  <w:t>Medicines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  <w:t>Orders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  <w:t>Prescriptions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  <w:t>Products</w:t>
          </w:r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37"/>
      <w:gridCol w:w="4269"/>
    </w:tblGrid>
    <w:tr w:rsidR="008E18F3">
      <w:tc>
        <w:tcPr>
          <w:tcW w:w="9406" w:type="dxa"/>
        </w:tcPr>
        <w:p w:rsidR="008E18F3" w:rsidRDefault="00000000">
          <w:hyperlink w:anchor="5UDN0TKLKyHimpVAXDAbkxO3w0Y=" w:history="1">
            <w:r>
              <w:t>Project</w:t>
            </w:r>
          </w:hyperlink>
          <w:r>
            <w:t xml:space="preserve"> &gt; </w:t>
          </w:r>
          <w:hyperlink w:anchor="GYJzWDtSlNlOk6gBx/LHOcxVKkc=" w:history="1">
            <w:r>
              <w:t>(local)\SQLEXPRESS</w:t>
            </w:r>
          </w:hyperlink>
          <w:r>
            <w:t xml:space="preserve"> &gt; </w:t>
          </w:r>
          <w:hyperlink w:anchor="7NncgEb0bBQBrKAXGrxMhdkCGMg=" w:history="1">
            <w:r>
              <w:t>User databases</w:t>
            </w:r>
          </w:hyperlink>
          <w:r>
            <w:t xml:space="preserve"> &gt; </w:t>
          </w:r>
          <w:hyperlink w:anchor="yWaDQ387YmDnmzUmOpJ3IOhs1jU=" w:history="1">
            <w:proofErr w:type="spellStart"/>
            <w:r>
              <w:t>Providence</w:t>
            </w:r>
            <w:r>
              <w:softHyphen/>
              <w:t>Clinics</w:t>
            </w:r>
            <w:proofErr w:type="spellEnd"/>
          </w:hyperlink>
          <w:r>
            <w:t xml:space="preserve"> &gt; </w:t>
          </w:r>
          <w:hyperlink w:anchor="WKcPhyJoOXr/Fbi4ZTsP8Gad8Qk=" w:history="1">
            <w:r>
              <w:t>Views</w:t>
            </w:r>
          </w:hyperlink>
          <w:r>
            <w:t xml:space="preserve"> &gt; dbo.</w:t>
          </w:r>
          <w:proofErr w:type="spellStart"/>
          <w:r>
            <w:t>vw</w:t>
          </w:r>
          <w:proofErr w:type="spellEnd"/>
          <w:r>
            <w:t>_</w:t>
          </w:r>
          <w:r>
            <w:softHyphen/>
          </w:r>
          <w:proofErr w:type="spellStart"/>
          <w:r>
            <w:t>Scientific</w:t>
          </w:r>
          <w:r>
            <w:softHyphen/>
            <w:t>Orders</w:t>
          </w:r>
          <w:proofErr w:type="spellEnd"/>
        </w:p>
      </w:tc>
      <w:tc>
        <w:tcPr>
          <w:tcW w:w="9406" w:type="dxa"/>
        </w:tcPr>
        <w:p w:rsidR="008E18F3" w:rsidRDefault="008E18F3">
          <w:pPr>
            <w:jc w:val="right"/>
          </w:pPr>
        </w:p>
      </w:tc>
    </w:tr>
  </w:tbl>
  <w:p w:rsidR="008E18F3" w:rsidRDefault="008E18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D8E8EC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F2C1F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F8D0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7CE6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FCB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0C68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32FF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9AE4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7AD5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6BC84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86010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4A80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3AC3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7E29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6418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20D6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2EB4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8A9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41648571">
    <w:abstractNumId w:val="0"/>
  </w:num>
  <w:num w:numId="2" w16cid:durableId="18968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6D7187"/>
    <w:rsid w:val="008E18F3"/>
    <w:rsid w:val="00906DF6"/>
    <w:rsid w:val="00A05984"/>
    <w:rsid w:val="00A46953"/>
    <w:rsid w:val="00A77B3E"/>
    <w:rsid w:val="00B24DA5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91C0B"/>
  <w15:docId w15:val="{EB38950E-CF58-4F30-947A-03D90966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60"/>
    </w:pPr>
    <w:rPr>
      <w:rFonts w:ascii="Arial" w:eastAsia="Arial" w:hAnsi="Arial" w:cs="Arial"/>
      <w:sz w:val="16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Title">
    <w:name w:val="Main Title"/>
    <w:basedOn w:val="Normal"/>
    <w:pPr>
      <w:spacing w:before="4120"/>
    </w:pPr>
    <w:rPr>
      <w:b/>
      <w:color w:val="CC0000"/>
      <w:sz w:val="64"/>
    </w:rPr>
  </w:style>
  <w:style w:type="paragraph" w:customStyle="1" w:styleId="SubTitle">
    <w:name w:val="Sub Title"/>
    <w:basedOn w:val="Normal"/>
    <w:rPr>
      <w:b/>
      <w:color w:val="666666"/>
      <w:sz w:val="40"/>
    </w:rPr>
  </w:style>
  <w:style w:type="character" w:customStyle="1" w:styleId="CoverPageProperty">
    <w:name w:val="Cover Page Property"/>
    <w:rPr>
      <w:b/>
      <w:color w:val="666666"/>
      <w:sz w:val="18"/>
    </w:rPr>
  </w:style>
  <w:style w:type="character" w:customStyle="1" w:styleId="BreadCrumbHeader">
    <w:name w:val="Bread Crumb Header"/>
    <w:rPr>
      <w:b/>
      <w:i/>
      <w:color w:val="808080"/>
      <w:sz w:val="18"/>
    </w:rPr>
  </w:style>
  <w:style w:type="character" w:customStyle="1" w:styleId="Description">
    <w:name w:val="Description"/>
    <w:rPr>
      <w:sz w:val="16"/>
    </w:rPr>
  </w:style>
  <w:style w:type="character" w:customStyle="1" w:styleId="DescriptionInTable">
    <w:name w:val="DescriptionInTable"/>
    <w:rPr>
      <w:i/>
      <w:color w:val="808080"/>
      <w:sz w:val="16"/>
    </w:rPr>
  </w:style>
  <w:style w:type="character" w:customStyle="1" w:styleId="Table-Default">
    <w:name w:val="Table - Default"/>
    <w:rPr>
      <w:b w:val="0"/>
      <w:sz w:val="16"/>
    </w:rPr>
  </w:style>
  <w:style w:type="character" w:customStyle="1" w:styleId="Table-Header">
    <w:name w:val="Table - Header"/>
    <w:rPr>
      <w:b/>
      <w:sz w:val="16"/>
    </w:rPr>
  </w:style>
  <w:style w:type="character" w:customStyle="1" w:styleId="Table-Names">
    <w:name w:val="Table - Names"/>
    <w:rPr>
      <w:b/>
      <w:sz w:val="16"/>
    </w:rPr>
  </w:style>
  <w:style w:type="paragraph" w:customStyle="1" w:styleId="BlockTitleParagraph">
    <w:name w:val="Block Title Paragraph"/>
    <w:pPr>
      <w:keepNext/>
      <w:pBdr>
        <w:bottom w:val="single" w:sz="2" w:space="0" w:color="808080"/>
      </w:pBdr>
      <w:spacing w:before="240" w:after="240"/>
    </w:pPr>
    <w:rPr>
      <w:rFonts w:ascii="Arial" w:eastAsia="Arial" w:hAnsi="Arial" w:cs="Arial"/>
      <w:b/>
      <w:color w:val="808080"/>
    </w:rPr>
  </w:style>
  <w:style w:type="character" w:customStyle="1" w:styleId="ProjectName">
    <w:name w:val="Project Name"/>
    <w:rPr>
      <w:b/>
      <w:sz w:val="40"/>
    </w:rPr>
  </w:style>
  <w:style w:type="character" w:customStyle="1" w:styleId="DatabaseList">
    <w:name w:val="Database List"/>
    <w:rPr>
      <w:b/>
      <w:i/>
      <w:sz w:val="28"/>
    </w:rPr>
  </w:style>
  <w:style w:type="character" w:customStyle="1" w:styleId="Details">
    <w:name w:val="Details"/>
    <w:rPr>
      <w:b/>
      <w:sz w:val="24"/>
    </w:rPr>
  </w:style>
  <w:style w:type="character" w:customStyle="1" w:styleId="ScriptNormal">
    <w:name w:val="Script.Normal"/>
    <w:rPr>
      <w:rFonts w:ascii="Courier New" w:eastAsia="Courier New" w:hAnsi="Courier New" w:cs="Courier New"/>
      <w:sz w:val="16"/>
    </w:rPr>
  </w:style>
  <w:style w:type="character" w:customStyle="1" w:styleId="ScriptComment">
    <w:name w:val="Script.Comment"/>
    <w:rPr>
      <w:rFonts w:ascii="Courier New" w:eastAsia="Courier New" w:hAnsi="Courier New" w:cs="Courier New"/>
      <w:color w:val="008000"/>
      <w:sz w:val="16"/>
    </w:rPr>
  </w:style>
  <w:style w:type="character" w:customStyle="1" w:styleId="ScriptOperator">
    <w:name w:val="Script.Operator"/>
    <w:rPr>
      <w:rFonts w:ascii="Courier New" w:eastAsia="Courier New" w:hAnsi="Courier New" w:cs="Courier New"/>
      <w:color w:val="808080"/>
      <w:sz w:val="16"/>
    </w:rPr>
  </w:style>
  <w:style w:type="character" w:customStyle="1" w:styleId="ScriptKeyword">
    <w:name w:val="Script.Keyword"/>
    <w:rPr>
      <w:rFonts w:ascii="Courier New" w:eastAsia="Courier New" w:hAnsi="Courier New" w:cs="Courier New"/>
      <w:color w:val="0000FF"/>
      <w:sz w:val="16"/>
    </w:rPr>
  </w:style>
  <w:style w:type="character" w:customStyle="1" w:styleId="ScriptFunction">
    <w:name w:val="Script.Function"/>
    <w:rPr>
      <w:rFonts w:ascii="Courier New" w:eastAsia="Courier New" w:hAnsi="Courier New" w:cs="Courier New"/>
      <w:color w:val="FF00FF"/>
      <w:sz w:val="16"/>
    </w:rPr>
  </w:style>
  <w:style w:type="character" w:customStyle="1" w:styleId="ScriptSystemView">
    <w:name w:val="Script.SystemView"/>
    <w:rPr>
      <w:rFonts w:ascii="Courier New" w:eastAsia="Courier New" w:hAnsi="Courier New" w:cs="Courier New"/>
      <w:color w:val="0000FF"/>
      <w:sz w:val="16"/>
    </w:rPr>
  </w:style>
  <w:style w:type="character" w:customStyle="1" w:styleId="ScriptString">
    <w:name w:val="Script.String"/>
    <w:rPr>
      <w:rFonts w:ascii="Courier New" w:eastAsia="Courier New" w:hAnsi="Courier New" w:cs="Courier New"/>
      <w:color w:val="FF4500"/>
      <w:sz w:val="16"/>
    </w:rPr>
  </w:style>
  <w:style w:type="character" w:customStyle="1" w:styleId="ScriptStoredProcedure">
    <w:name w:val="Script.StoredProcedure"/>
    <w:rPr>
      <w:rFonts w:ascii="Courier New" w:eastAsia="Courier New" w:hAnsi="Courier New" w:cs="Courier New"/>
      <w:color w:val="8B0000"/>
      <w:sz w:val="16"/>
    </w:rPr>
  </w:style>
  <w:style w:type="paragraph" w:styleId="TOC1">
    <w:name w:val="toc 1"/>
    <w:basedOn w:val="Normal"/>
    <w:next w:val="Normal"/>
    <w:autoRedefine/>
    <w:rsid w:val="00805BCE"/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paragraph" w:styleId="TOC3">
    <w:name w:val="toc 3"/>
    <w:basedOn w:val="Normal"/>
    <w:next w:val="Normal"/>
    <w:autoRedefine/>
    <w:rsid w:val="00805BCE"/>
    <w:pPr>
      <w:ind w:left="480"/>
    </w:pPr>
  </w:style>
  <w:style w:type="paragraph" w:styleId="TOC4">
    <w:name w:val="toc 4"/>
    <w:basedOn w:val="Normal"/>
    <w:next w:val="Normal"/>
    <w:autoRedefine/>
    <w:rsid w:val="00805BCE"/>
    <w:pPr>
      <w:ind w:left="720"/>
    </w:pPr>
  </w:style>
  <w:style w:type="paragraph" w:styleId="TOC5">
    <w:name w:val="toc 5"/>
    <w:basedOn w:val="Normal"/>
    <w:next w:val="Normal"/>
    <w:autoRedefine/>
    <w:rsid w:val="00805BCE"/>
    <w:pPr>
      <w:ind w:left="960"/>
    </w:pPr>
  </w:style>
  <w:style w:type="paragraph" w:styleId="TOC6">
    <w:name w:val="toc 6"/>
    <w:basedOn w:val="Normal"/>
    <w:next w:val="Normal"/>
    <w:autoRedefine/>
    <w:rsid w:val="00805BCE"/>
    <w:pPr>
      <w:ind w:left="1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header" Target="header6.xml"/><Relationship Id="rId42" Type="http://schemas.openxmlformats.org/officeDocument/2006/relationships/header" Target="header27.xml"/><Relationship Id="rId47" Type="http://schemas.openxmlformats.org/officeDocument/2006/relationships/header" Target="header30.xml"/><Relationship Id="rId63" Type="http://schemas.openxmlformats.org/officeDocument/2006/relationships/header" Target="header46.xml"/><Relationship Id="rId68" Type="http://schemas.openxmlformats.org/officeDocument/2006/relationships/header" Target="header5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eader" Target="header14.xml"/><Relationship Id="rId11" Type="http://schemas.openxmlformats.org/officeDocument/2006/relationships/image" Target="media/image5.png"/><Relationship Id="rId24" Type="http://schemas.openxmlformats.org/officeDocument/2006/relationships/header" Target="header9.xml"/><Relationship Id="rId32" Type="http://schemas.openxmlformats.org/officeDocument/2006/relationships/header" Target="header17.xml"/><Relationship Id="rId37" Type="http://schemas.openxmlformats.org/officeDocument/2006/relationships/header" Target="header22.xml"/><Relationship Id="rId40" Type="http://schemas.openxmlformats.org/officeDocument/2006/relationships/header" Target="header25.xml"/><Relationship Id="rId45" Type="http://schemas.openxmlformats.org/officeDocument/2006/relationships/header" Target="header28.xml"/><Relationship Id="rId53" Type="http://schemas.openxmlformats.org/officeDocument/2006/relationships/header" Target="header36.xml"/><Relationship Id="rId58" Type="http://schemas.openxmlformats.org/officeDocument/2006/relationships/header" Target="header41.xml"/><Relationship Id="rId66" Type="http://schemas.openxmlformats.org/officeDocument/2006/relationships/header" Target="header49.xml"/><Relationship Id="rId5" Type="http://schemas.openxmlformats.org/officeDocument/2006/relationships/footnotes" Target="footnotes.xml"/><Relationship Id="rId61" Type="http://schemas.openxmlformats.org/officeDocument/2006/relationships/header" Target="header44.xml"/><Relationship Id="rId19" Type="http://schemas.openxmlformats.org/officeDocument/2006/relationships/header" Target="header4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header" Target="header12.xml"/><Relationship Id="rId30" Type="http://schemas.openxmlformats.org/officeDocument/2006/relationships/header" Target="header15.xml"/><Relationship Id="rId35" Type="http://schemas.openxmlformats.org/officeDocument/2006/relationships/header" Target="header20.xml"/><Relationship Id="rId43" Type="http://schemas.openxmlformats.org/officeDocument/2006/relationships/image" Target="media/image9.png"/><Relationship Id="rId48" Type="http://schemas.openxmlformats.org/officeDocument/2006/relationships/header" Target="header31.xml"/><Relationship Id="rId56" Type="http://schemas.openxmlformats.org/officeDocument/2006/relationships/header" Target="header39.xml"/><Relationship Id="rId64" Type="http://schemas.openxmlformats.org/officeDocument/2006/relationships/header" Target="header47.xml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eader" Target="header34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header" Target="header10.xml"/><Relationship Id="rId33" Type="http://schemas.openxmlformats.org/officeDocument/2006/relationships/header" Target="header18.xml"/><Relationship Id="rId38" Type="http://schemas.openxmlformats.org/officeDocument/2006/relationships/header" Target="header23.xml"/><Relationship Id="rId46" Type="http://schemas.openxmlformats.org/officeDocument/2006/relationships/header" Target="header29.xml"/><Relationship Id="rId59" Type="http://schemas.openxmlformats.org/officeDocument/2006/relationships/header" Target="header42.xml"/><Relationship Id="rId67" Type="http://schemas.openxmlformats.org/officeDocument/2006/relationships/header" Target="header50.xml"/><Relationship Id="rId20" Type="http://schemas.openxmlformats.org/officeDocument/2006/relationships/header" Target="header5.xml"/><Relationship Id="rId41" Type="http://schemas.openxmlformats.org/officeDocument/2006/relationships/header" Target="header26.xml"/><Relationship Id="rId54" Type="http://schemas.openxmlformats.org/officeDocument/2006/relationships/header" Target="header37.xml"/><Relationship Id="rId62" Type="http://schemas.openxmlformats.org/officeDocument/2006/relationships/header" Target="header45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8.xml"/><Relationship Id="rId28" Type="http://schemas.openxmlformats.org/officeDocument/2006/relationships/header" Target="header13.xml"/><Relationship Id="rId36" Type="http://schemas.openxmlformats.org/officeDocument/2006/relationships/header" Target="header21.xml"/><Relationship Id="rId49" Type="http://schemas.openxmlformats.org/officeDocument/2006/relationships/header" Target="header32.xml"/><Relationship Id="rId57" Type="http://schemas.openxmlformats.org/officeDocument/2006/relationships/header" Target="header40.xml"/><Relationship Id="rId10" Type="http://schemas.openxmlformats.org/officeDocument/2006/relationships/image" Target="media/image4.png"/><Relationship Id="rId31" Type="http://schemas.openxmlformats.org/officeDocument/2006/relationships/header" Target="header16.xml"/><Relationship Id="rId44" Type="http://schemas.openxmlformats.org/officeDocument/2006/relationships/image" Target="media/image10.png"/><Relationship Id="rId52" Type="http://schemas.openxmlformats.org/officeDocument/2006/relationships/header" Target="header35.xml"/><Relationship Id="rId60" Type="http://schemas.openxmlformats.org/officeDocument/2006/relationships/header" Target="header43.xml"/><Relationship Id="rId65" Type="http://schemas.openxmlformats.org/officeDocument/2006/relationships/header" Target="header48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9" Type="http://schemas.openxmlformats.org/officeDocument/2006/relationships/header" Target="header24.xml"/><Relationship Id="rId34" Type="http://schemas.openxmlformats.org/officeDocument/2006/relationships/header" Target="header19.xml"/><Relationship Id="rId50" Type="http://schemas.openxmlformats.org/officeDocument/2006/relationships/header" Target="header33.xml"/><Relationship Id="rId55" Type="http://schemas.openxmlformats.org/officeDocument/2006/relationships/header" Target="header3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12928</Words>
  <Characters>73696</Characters>
  <Application>Microsoft Office Word</Application>
  <DocSecurity>0</DocSecurity>
  <Lines>614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(local)\SQLEXPRESS Documentation</dc:title>
  <dc:creator>Zeeshan</dc:creator>
  <cp:lastModifiedBy>Zeeshan Ahmed</cp:lastModifiedBy>
  <cp:revision>3</cp:revision>
  <dcterms:created xsi:type="dcterms:W3CDTF">2024-07-29T21:44:00Z</dcterms:created>
  <dcterms:modified xsi:type="dcterms:W3CDTF">2024-07-29T21:45:00Z</dcterms:modified>
</cp:coreProperties>
</file>